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Amir uses an asymmetric algorithm to send a message along with a digital signature to a recipient. Based on this information, what conclusion can you draw?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recipient can conclusively say the message was sent by Amir.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digital signature was created using Amir's public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 the message is intercepted it cannot be compromised.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Amir may not own the key used to create the digital signature.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weakness with a digital signature is that it can only prove the owner of the private key. But that owner could pretend to be someone else. It does not necessarily confirm the true identity of the sender because it cannot definitively prove who the sender was of that key.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How is a digital signature different, or similar, to a digital certificate?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helps confirm its owner's identity.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is more trustworthy than a digital signature.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signature can be used to confirm the sender's identity.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are signed by a third party to confirm the sender's authenticity.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some respects, a digital signature is like a passport or driver's license.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is a technology used to associate a user's identity to a public key and has been digitally signed by a trusted third party. This third party verifies the owner and that the public key belongs to that owner, so it is more trustworthy than a mere digital signature.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You want to open an account with an online bank that is paying five percent interest because other banks are only paying two percent. You open a browser and go to bankofutopi.com but get a little suspicious. What can you do to help determine if this is a trusted site?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digital signature.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the certificate authority.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the digital signature authority.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bank's web server issues a digital certificate that has been signed by a trusted third party to the web browser. You can check the digital certificate via the browser to ensure the site you are on is authentic.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What type of information are you most likely to find in a digital signature and/or in a digital certificate?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signature contains a public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contains a private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contains a digital signature.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signature contains an expiration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signature can contain an email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can contain a postal address.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contains information such as the owner's name or alias, the owner's public key, the name of the issuer, the digital signature of the issuer, the serial number of the digital certificate, and the expiration date of the public key that has been digitally signed. It can also contain user-supplied information, such as an email address and a postal address.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Assume a REAL ID can be used for federal identification and a traditional ID cannot. Which of the following, in the form of an analogy, can be used to authenticate the person requesting a digital certificate?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3"/>
              <w:gridCol w:w="80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authenticated with a certificate revocation list query is like a REAL 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authenticated with a digital signature is like a REAL 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authenticated with an email address is like a REAL 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authenticated with a birth certificate is like a REAL 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29"/>
              <w:gridCol w:w="7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authenticity of a person requesting a digital certificate can be confirmed by requiring specific documentation such as a birth certificate.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most accurately describes the CSR generation process?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5"/>
              <w:gridCol w:w="80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keys, sign request with private key, send private key to RA, CA issues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keys, sign request with private key, send public key to RA, CA issues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keys, sign request with public key, send private key to RA, CA issues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keys, sign request with public key, send public key to RA, CA issues digital certificate.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certificate signing request (CSR) generation process allows a user to obtain a digital certificate. First create the public and private keys and provide the requested information. The user electronically signs it by affixing their public key and sending it to a registration authority (RA) responsible for verifying the credentials of the applicant. Once verified, it is transferred to an intermediate certificate authority (CA), which then issues the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one of the following statements most accurately describes the role of an RA, a CA, or an intermediate CA?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intermediate CA performs functions on behalf of a CA.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intermediate CA requires an in-person application.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RA performs functions on behalf of a CA.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RA electronically signs private keys.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registration authority (RA) is responsible for verifying the credentials of the applicant. Once verified, it is transferred to an intermediate certificate authority (CA), which then issues the digital certificates. The intermediate CAs perform functions on behalf of a certificate authority (CA).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Hitee is asked to provide a local entity from which the status of digital certificates can be viewed. Which of the following should she set up?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certificate repository (CR) is a publicly accessible centralized directory of digital certificates that can be used to view the status of a digital certificate. This directory can be managed locally by setting it up as a storage area that is connected to the certificate authority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needs to be added to a CRL. If there is too much delay in adding it to the CRL, what is a potential consequence, if any?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5"/>
              <w:gridCol w:w="8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Security may be compromised.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are no consequences because it is inactive.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will not be able to encrypt or decrypt using the corresponding public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will not be able to encrypt or decrypt using the corresponding private key.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expiration date will automatically be extended, increasing the potential for abuse.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certificate revocation list (CRL) is a list of certificate serial numbers that have been revoked. It is important that the certificate authority publishes lists of approved certificates as well as revoked certificates in a timely fashion or security may be compromised.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valid methods of establishing whether a certificate has been revoked?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Using the OCSP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Checking the expiration 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Configure a certificate revocation repository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Harvesting revoked certificates and pushing them to the user's browser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Online Certificate Status Protocol (OCSP) performs a real-time lookup of a certificate's status. The web browser sends the certificate's information to a trusted entity, known as an OCSP Responder. The OCSP Responder then provides revocation information. Online revocation checking by web browsers can be slow. Thus, modern web browsers have implemented solutions to reduce or eliminate the need for online revocation checking by harvesting lists of revoked certificates from certificate authorities and then pushing them to the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Kuruvilla is looking for a new online game to play. During his exploration, the browser gives an indication that there was a network error. Which of the following may have caused this condition?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certificate for the site he is accessing has been revoked.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OCSP was not able to access the server it was trying to contact.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certificate on the OCSP responder server is in a revoked state.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web server Kuruvilla is trying to access is currently in an offline state.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Determining the revocation status of certificates presented by websites is an ongoing problem in web security. Initially, some web browsers used the Online Certificate Status Protocol (OCSP). However, if the web browser cannot reach the OCSP Responder server, then the browser receives the message that there is a network error, and the revocation check is ignored.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is true relative to the concept of certificate chaining?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6"/>
              <w:gridCol w:w="8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Root CAs validate all digital certificates.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Root digital certificates are self-signed.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endpoint of a chain is a user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should not be more than one intermediate CA between the "root" CA and the end of the chain.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root digital certificate is created and verified by a certificate authority (CA). Because there is no higher-level authority than a CA, root digital certificates are self-signed and do not depend on any higher-level authority for authentication. The root digital certificate trusts the intermediate certificate, which may in turn validate more lower-level intermediate CAs until it reaches the end of the chain. The endpoint of the chain is the user digital certificate itself.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Part of your responsibilities include maintaining the root CA as well as the intermediate CAs for a large organization. What should you do to ensure the security of the root CA?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4"/>
              <w:gridCol w:w="8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Allow local access only from an isolated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Require two-factor authentication for local and remote access.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 it powered down until you need to issue or reissue certificates.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Ensure all traffic flowing to and from the root CA is encrypted and disable wireless access.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consequences of a compromised root certificate authority (CA) are very significant because a breach could likewise taint all its intermediate CAs along with all the digital certificates that they issued. A common method to ensure the security and integrity of a root CA is to keep it in an offline state from the network (offline CA) and even "powered down." It is only brought online when needed for specific and infrequent tasks, typically limited to the issuance or reissuance of certificates authorizing intermediate CAs.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A web server is establishing a secure cryptographic connection in response to a client request. In the process, session keys will be created. Which of the following statements is true regarding session keys?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2"/>
              <w:gridCol w:w="80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created immediately after the HelloServer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created immediately after the ClientHello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asymmetric keys used to encrypt and decrypt traffic between a browser and web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are symmetric keys used to encrypt and decrypt traffic between a browser and web server.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Session keys are symmetric keys used to encrypt and decrypt information exchanged during the session between a browser and a web server and to verify integrity.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Onjolee wants to ensure she can use one digital certificate for www.mysite.com, www.mysite.org, and www.mysite.info. Which of the following best describes the type of digital certificate she should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Multisite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Wildcard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Subject Alternative Name (SAN) allows different values to be associated with a single certificate. A SAN allows a single digital certificate to specify additional host names to be protected by that one certificate.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valid entities for which digital certificates can be used?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PDF 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digital certificates allow a user to digitally sign and encrypt mail messages. A printer may use a machine digital certificate to verify to the endpoint that it is an authorized device on the network. Code signing digital certificates can be used to digitally sign a program to prove the software came from the entity that signed it and to verify its integrity. Digital certificates can also be used to authenticate the authors of documents. A user can create a Microsoft Word document or Adobe Portable Document Format (PDF) and use a digital certificate to create a digital signature.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attributes, or attribute examples, that an X.509 digital certificate must include?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Revocation status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Encryption keys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www.mysite.com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*.mysite.com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 address of end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URL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Attributes that must be included in an X.509 digital certificate are the certificate validity period, end-host identity information, encryption keys, the signature of the issuing certificate authority, and the common name (CN). CN is the name of the device protected by the digital certificate. The CN can reference a single device (www.mysite.com) or multiple devices with a wildcard certificate (*.mysite.com) but is not the URL (https://mysite.com).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Ciampa.Sec+8e.25.4.1 - Define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Ciampa.SY0-701.25.4.1 - Given a scenario, apply common security techniques to computing resources.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PKI is the underlying infrastructure used for controlling which of the following entities?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Public keys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Certificate policy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Digital certificates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Bridge trust model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Public key infrastructure (PKI) is the underlying infrastructure that serves as a key management system for controlling public keys, private keys, and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Ciampa.Sec+8e.25.4.2 - Describe the components of Public Key Infrastructure (PKII).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Public Key Infrastructure (PKI)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Three entities know and trust each other completely. In a public key infrastructure setting, which of the following could be used to describe this type of trust?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Direct trust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Bridge trust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Third-party trust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Distributed trust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of trust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web of trust model is based on direct trust. Each user signs a digital certificate and then exchanges certificates with all other users. Because all users trust each other, each user can sign the certificate of all other users.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Ciampa.Sec+8e.25.4.2 - Describe the components of Public Key Infrastructure (PKII).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Public Key Infrastructure (PKI)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As a security compliance specialist, you are asked to produce CP and CPS documents. Which of the following statements most accurately defines these two types of documents?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6"/>
              <w:gridCol w:w="80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CPS is a more technical document than a CP.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CP is a set of rules that govern the operation of a PKI.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CPS can be referenced in the OID of a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CP describes in detail how the CA uses and manages certificates.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CP includes information on how end-users register for a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CPS provides recommended baseline security requirements for the operation of CAs.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certificate practice statement (CPS) is a more technical document than a CP. A CPS describes in detail how the certificate authority (CA) uses and manages certificates. A certificate policy (CP) is a published set of rules that govern the operation of a PKI. Object identifiers (OIDs) are made up of a series of numbers separated with a dot and correspond to a node in a hierarchy tree structure. OIDs can name every object type in an X.509 certificate, including the CPS.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Ciampa.Sec+8e.25.4.2 - Describe the components of Public Key Infrastructure (PKII).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Public Key Infrastructure (PKI)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An employee was expected to return to work after a three-month leave due to personal issues. However, because of additional issues, the leave has been extended by nine months. What is a possible action the company could take regarding the employee's digital certificate?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Annul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Expire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Revoke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Suspend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Decommission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digital certificate may be suspended, for example, when an employee is on a leave of absence. During this time, it may be important that the user's digital certificate not be used for any reason until they return. Upon the user's return, the suspension can be withdrawn or the certificate can be revoked.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Ciampa.Sec+8e.25.4.2 - Describe the components of Public Key Infrastructure (PKII).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Public Key Infrastructure (PKI)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Vladimiro adopted a key storage policy at his company that includes both a hardware and a software solution. Which of the following statements represents issues he may need to consider?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Store keys in folders that are password protected.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Store keys in folders that are themselves encrypted.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Back up expired keys and place them in an offline medium.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Treat unrevoked keys with the same level of security as active keys.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Encrypted keys can be shared in plaintext but not unencrypted keys.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Whether private keys are stored in hardware or software, they must be adequately protected. To ensure basic protection, never share the key in plaintext, always store keys in files or folders that are themselves password protected or encrypted, do not make copies of keys, and destroy expired keys.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Ciampa.Sec+8e.25.4.2 - Describe the components of Public Key Infrastructure (PKII).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Public Key Infrastructure (PKI)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A user retrieves the two halves of a key from two different parties and combines them to create a copy of the key. Which of the following terms best describes the process being used to manage the keys?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bonding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escrow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activation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M-of-N control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escrow refers to a process in which keys are managed by a third party, such as a trusted certificate authority. In key escrow, the private key is split, and each half is encrypted. The two halves are registered and sent to the third party, which stores each half in a separate location. A user can then retrieve the two halves, combine them, and use this new copy of the private key for decryption.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Ciampa.Sec+8e.25.4.2 - Describe the components of Public Key Infrastructure (PKII).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Public Key Infrastructure (PKI)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A key was revoked before it expired. Xan takes the revoked key out of the revocation state and reactivates it to extract and decrypt old messages from an email archival system. What is this type of key reactivation called?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reinstatement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revoked key cannot be reinstated.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recovery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reestablishment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key can be revoked prior to its expiration date. However, revoked keys cannot be reinstated; the revocation of a key is permanent. The certificate authority should be immediately notified so they can take additional measures.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Ciampa.Sec+8e.25.4.2 - Describe the components of Public Key Infrastructure (PKII).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Public Key Infrastructure (PKI)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Yandelli is responsible for protecting data in transit. However, the scheme he is attempting to adopt will encapsulate encrypted information with unencrypted information. What is a potential consequence of this behavior?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8"/>
              <w:gridCol w:w="8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scheme is okay but only if data is not transmitted through a public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transmit encrypted and unencrypted data simultaneously.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security of the transmitted data will be compromised.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will be transmitted securely.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Encapsulation is the process of enclosing the encrypted data with an additional header so that the data can be directed to its destination. If the data were to be completely encrypted, including its header, then network routers would not be able to forward the packet to its destination since they do not have the decryption key to view the header. By encapsulating the encrypted information with unencrypted information, the data can be protected and travel across the networks as normal.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Ciampa.Sec+8e.25.4.3 - List the secure communication and transport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Communication and Transport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represents an improvement made to the current version of TLS outlined in this module?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Removes support for MD5 and replaces it with SHA-224.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Encrypts handshake messages after the ServerHello exchange.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Provides support for SSL to ensure backward compatibility.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Uses Perfect Forward Secrecy for public key-based key exchange.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 a replacement for SSL, Transport Layer Security (TLS) provides a higher degree of protection. The current version of TLS, v1.3, is considered a significant upgrade over TLS v1.2. It removes support for MD5 and SHA-224, requires use of Perfect Forward Secrecy for public key-based key exchange, and encrypts handshake messages after the ServerHello exchange.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Ciampa.Sec+8e.25.4.3 - List the secure communication and transport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Communication and Transport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IPSec is considered a transparent protocol. Which of the following statements best describes what this means?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IPSec is natively part of the IPv4 and IPv6 protocol.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IPSec advertises its existence to deter malicious actors.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Programs do not need to be modified to run under IPSec.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Users do not need to be trained on specific security procedures.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IPSec can be easily configured to operate on any piece of hardware.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terms of applications, programs do not have to be modified to run under IPSec. Relative to users, they do not need to be trained on specific security procedures, such as encrypting with a specific application.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Ciampa.Sec+8e.25.4.3 - List the secure communication and transport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Communication and Transport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Charlie, a manager, wants to implement TLS because he thinks it is easier to configure. However, Perry recommends using IPSec instead. Which of the following statements could be used to justify implementing one over the other?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0"/>
              <w:gridCol w:w="80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IPSec authenticates that packets received were sent from the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TLS uses ESP to ensure that no other parties can view the contents.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IPSec manages the keys to ensure they are not intercepted by unauthorized parties.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TLS uses ISAKMP/Oakley to generate keys and authenticate users using digital certificates.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IPSec supports tunnel mode while TLS supports transport mode to transmit and receive data.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IPSec authenticates that packets received were sent from the source. This is identified in the header of the packet to ensure that no specific attacks took place to alter the contents of the packet. IPSec manages the keys to ensure that they are not intercepted or used by unauthorized parties. This is accomplished through a protocol known as Internet Security Association and Key Management Protocol/Oakley (ISAKMP/Oakley), which generates the key and authenticates the user using techniques such as digital certificates.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Ciampa.Sec+8e.25.4.3 - List the secure communication and transport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Ciampa.SY0-701.25.3.2 - Given a scenario, apply security principles to secure enterprise infrastructure.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Secure Communication and Transport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a characteristic that helps determine the strength of a key? Select three.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Lifecycle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Randomness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Cryptoperiod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Impermanence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length of the key helps determine its strength. Shorter keys can be more easily broken than longer keys. All the possible values for a specific key make up its key space. For a key to be considered strong, it must be random with no predictable pattern. The length of time for which a key is authorized for use is the cryptoperiod. Having a limited cryptoperiod helps protect the ciphertext from extended cryptanalysis and limits the exposure time if a key is compromised.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Ciampa.Sec+8e.25.4.4 - Explain how to implement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Implementing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is a true statement regarding the indicated block cipher mode?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CBC uses the output of a round of encryption as input for the next round.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CTR requires the control engine on the sender and receiver to be synchronized.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Although ECB uses a basic approach, it is still among the most effective block cipher modes.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GCM computes a MAC to ensure the message was not tampered with during transmission.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Cipher Block Chaining (CBC) is a common cipher mode. After being encrypted, each ciphertext block gets fed back into the encryption process to encrypt the next plaintext block. Galois/Counter mode (GCM) encrypts plaintext and computes a message authentication code (MAC) to ensure that the message was created by the sender and that it was not tampered with during transmission.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Ciampa.Sec+8e.25.4.4 - Explain how to implement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Implementing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7:43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04 Advanced Cryptography</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04 Advanced Cryptography</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