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 user is browsing a website when they get a popup from what appears to be a government agency. The message says the computer is involved in an illegal activity and they need to pay a fine online by entering their credit card number. The user tries to close the message, but they cannot. What category of action did the user most likely experience?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Extortion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Kidnap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Blackmail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Diverse types of malware can be categorized based on the primary action the malware performs and then grouping it with other malware that performs similar primary actions. One of the malware actions used for groupings include kidnap. In this case, the attacker performs "kidnapping" of the user's device and holds it "hostage" until a ransom is paid.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Jennifer's computer is infected due to a phishing scam. Based on the message presented, she is willing to pay in Bitcoin to regain access to her computer because she does not want to lose her video productions. However, she is having a difficult time launching a browser to pay the ransom. What type of malware was most likely installed?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 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Encrypting 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Locking 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Blocking ransomware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Blocking ransomware infects the computer and then manipulates the operating system (OS) in such a way as to block all normal access to the device, such as the inability to launch a browser. This type of infection can make it more difficult to pay the ransom.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company's network is infected with ransomware. They are told data has been stolen. In addition, they are told to pay a ransom to decrypt the data on their servers, or the stolen data will be released to the public. Which of the following would be the best option for the company?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no best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Pay the ransom.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Decrypt the data themselves.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 data from their backups.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is a blended attack that puts the company in a bind, so there is no best option. If they restore the data, successfully decrypt the data themselves, or pay, the malicious actor will or may release the stolen data anyway. In addition, there is no guarantee there will be no data corruption once the data has been decrypted after paying the ransom.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reasons for which ransomware is considered the most serious malware threat?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3"/>
              <w:gridCol w:w="80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consequences are considerable.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occur with very high frequency.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 though it's expensive, it does not require a lot of skill.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Payments must be made using cryptocurrency, making it difficult to track the attacker.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Ransomware has a low barrier to entry due to the simplicity with which it could be launched and is relatively inexpensive. In 2021, 66% of organizations experienced a successful attack, so they are pervasive. Results of ransomware include layoffs, temporary suspension of business operations, and resignation of senior-level managers, so the consequences have a significant impact.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 disadvantage of a hardware keylogger?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needs to be installed and retrieved without the threat actor being detected.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of its physical nature, it can easily be visually detected and removed.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Installation requires physically opening the case and inserting it internally.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systems can easily detect the presence of a hardware keylogger.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disadvantage of a hardware keylogger is that the threat actor must install and then later return to physically remove the device to access the information it has stored, each time being careful not to be detected.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Florentina is analyzing a network and notices an unusual amount of traffic is being generated by some computers. Additional investigation reveals that most of the traffic is in the form of images being transmitted to an unfamiliar site. What specific type of malware was most likely installed on the compromised systems?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Exfiltration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Tracking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 keylogger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Eavesdropping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 keyloggers can make screen captures of everything that is on the user's screen and send captured information to the attacker through the victim's own internet connection.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 true statement regarding the similarities or differences between keyloggers and spyware?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Spyware and keyloggers capture keystrokes.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Spyware does not capture keyboard input.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Keyloggers can track user activity by using the computer's resources.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Keyloggers can probe installed programs to capture sensitive information.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Spyware typically secretly monitors users but, unlike a keylogger, makes no attempts to gather sensitive user keyboard input. It collects information without the user's approval by using the computer's resources, including programs already installed on the computer, to collect and distribute personal or sensitive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Pamela installed a program that scanned the internet for coupons. A week later her bank account was hacked. How was Pamela's bank account most likely compromised?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website where she used one of the coupons was hacked.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"too good to be true" coupon led her to a malicious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hardware keylogger was installed.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 installed a computer Trojan.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computer Trojan is an executable program that masquerades as performing a benign activity but also does something malicious. For example, in addition to finding coupons, a Trojan may also install malware to scan the system for sensitive financial information and transmit it to the attacker.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user sees a message in their browser that appears to be from the company whose OS is installed on their computer. It displays a number to call support to fix the problem. When the user calls, the threat actor requests permission to install software to scan the system but instead installs a threat agent for later access. What type of malware did the attacker most likely install?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Buffer overflow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Bloatware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Keylogger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remote access Trojan (RAT) has the basic functionality of a Trojan but also gives the threat agent unauthorized remote access to the victim's computer. This creates an opening into the victim's computer, allowing the threat actor unrestricted access. In this scenario, the attacker may very well scan the computer and request money to fix the "problem," but leave an opening for unauthorized remote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Jefferson downloads a version of PowerShell that is purported to have capabilities that exceed those of the native version. Shortly thereafter his computer starts to exhibit unusual behavior. The installed anti-malware tool does not reveal anything he does not already know. What type of malware is most likely to be installed on the system?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Fileless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File-based virus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Unlike a file-based virus, a fileless virus does not infect a file and wait for that file to be launched. The malicious code of a fileless virus is loaded directly in the computer's random access memory (RAM) through the living-off-the-land binaries (LOLBins), such as PowerShell, and is then executed. Several LOLBins have extensive control and authority on a computer, in addition, fileless viruses can automatically launch; they cannot be detected by anti-malware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How does a worm deliver its malicious payload?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replicates itself over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loaded into RAM by LOLBins.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carried from one computer to another by an 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usually embedded in a bloatware bundle.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worm enters a computer through the network and then takes advantage of a vulnerability in an application or an OS on the host computer. Once the worm has exploited the vulnerability on one system, it immediately searches for another computer on the network that has the same vulnerability.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best describes the risks of installing bloatware that is not harmful and does not contain malware?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bundle may contain an unpatched application.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may contain malware unbeknownst to the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unnecessarily consumes resources on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may inject advertising that interferes with web browsing.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unpatched application can be a threat vector that allows malware to be installed. The scenario states the bloatware does not contain malware. However, it may display advertisements that affect the web-browsing experience.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determines that some of their computers are using specially coded attack commands that have been posted on certain social media sites. Every single one of the infected computers is considered a 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malicious actor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 herder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zombie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command and control node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popular payload of malware is software that allows the infected computer to be placed under the remote control of an attacker for the purpose of launching attacks. This infected robot computer is known as a bot or zombie. When a multitude of bot computers are gathered into a logical computer network, they create a botnet under the control of a bot herder.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On December 15, a small company starts transitioning to a new accounting package during their holiday break. Suddenly, on January 2, when employees return to work at 9:00 a.m., all computers in the accounting department repeatedly shut down within 15 minutes of being powered up. What type of malware is likely to have infected the computers?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Rootkit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Backdoor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Logic bomb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IoA triggered by an IoC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logic bomb is computer code that is typically added to a legitimate program but lies dormant and evades detection until a specific logical event triggers it. Once it is started, the program then deletes data or performs other malicious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company is testing an unpatched server running an older OS connected to the internet in an isolated network. However, the anti-malware software installed on the server was consistently not able to detect a particular type of infection. What type of infection was least likely to be detected by the anti-malware app?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Rootkit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Trojan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rootkit is malware that can hide its presence and the presence of other malware on the device. It does this by accessing lower layers of the OS or even using undocumented functions to make alterations. This enables the rootkit and any accompanying software to become undetectable by the OS or anti-malware scanning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 malicious actor manages to install a backdoor on a system. What are some of the most likely reasons why they would do this?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install bloatware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mask impossible travel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 privilege escalation purposes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circumvent security protections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backdoor gives access to a computer, program, or service that circumvents any normal security protections. Backdoors that are installed on a computer allow the attacker to return later and bypass security settings. If the user bypasses security protections, they can engage in privilege escalation.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regarding an IoA or can be an example of an IoA?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IoA is evidence an attack occurred.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IoA includes the log files used to analyze how a security breach was successful.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IoA is a sign an attack is currently in progress.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user is not able to log into their account a day before their password expires.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user checks email while in Europe and downloads a file as if in Australia within 6 minutes.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indicator of attack (IoA) is a sign an attack is currently underway. This includes account lockout and impossible travel (performing actions from distant geographic locations within, for example, minutes).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Ciampa.Sec+8e.25.5.1 - Identify the different types of attacks using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Malware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Company Beta does some testing on a highly anticipated software application and soon installs it in a production environment. Problems ensue so they contact Company Alpha, the company who released the software. While investigating the problem, Company Alpha discovers a buffer overflow vulnerability. What could have caused the vulnerability?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race condition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Poor coding practices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Memory injection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distributed and coordinated TOE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82"/>
              <w:gridCol w:w="6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buffer overflow vulnerability is the result of poor coding on the part of software developers.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Ciampa.SY0-701.25.2.4 - Given a scenario, analyze indicators of malicious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malicious actor modifies the return address in an application to execute the code in the malware they injected into memory. What type of attack is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TOCTTOU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Buffer overflow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Exception handling malware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buffer overflow attack occurs when a process attempts to store data in RAM beyond the boundaries of a fixed-length storage buffer. The extra data overflows into the adjacent memory locations. Because the storage buffer typically contains the "return address" memory location of the software program being executed when another function interrupted the process, an attacker can overflow the buffer with a new address pointing to the attacker's malware code.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a TOCTTOU race condition?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the TOC expires before the corresponding data in memory is retrieved.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one thread overwrites the data created by another thread.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software is used to trap a memory error condition.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data is written to the wrong memory location.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two threads have access to the same location in memory, a second thread may overwrite the data stored in the memory location before the first thread is done. When the first thread retrieves the data, it will retrieve the value stored by the second thread. Even though the software checks the state of a resource before using that resource, the resource's state can change between the check and the use in a way that invalidates the results of the check. This is called a time of check (TOC) to time of use (TOU) race condition (TOCTTOU).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quality assurance associate is testing two modules in an application on a web server. One module generates data and the other reads data. However, whenever data is being generated, as soon as the module that reads data is initiated, the application crashes. Which of the following is most likely to be causing the problem?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Dereferencing a pointer with a NULL value.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cross-site scripting condition that was not sanitized.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unauthorized directory traversal injection condition.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cross-site request forgery condition with weak input validation.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improper handling situation is a NULL pointer/object dereference. A dereference obtains from a pointer the address of a data item held in another location. When an application dereferences a pointer that it expects to be valid but instead has a value of NULL, it typically causes a program to crash or exit. A NULL pointer/object dereference can occur through several flaws, including careless programming practices. In the scenario, the module that is supposed to be reading data could be overwriting a critical memory location with a NULL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A vulnerability in a web application infrastructure is most likely to affect which of the following?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Databases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 servers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multiple elements in a web application infrastructure provide multiple attack points: a single vulnerability could expose many other users on a network who are accessing the web server. An attack could also compromise backend databases and app servers, as well as the connected network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Hissana enters information on a compromised website, which does a poor job sanitizing the input. As a result, the web server sends back a response that infects her system. What type of attack is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SSRF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CSRF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 cross-site scripting (XSS) attack, a website that accepts user input without validating it (called "sanitizing") and uses that input in a response can be exploited. If the input is not verified it could instead be added to a code segment that becomes part of an automated response. An attacker can take advantage of this in an XSS attack by tricking a valid website into feeding a malicious script to another user's web browser, which will then execute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developing an online app that will require users to sign in using their email and a password. What should the company do to prevent SQLi attacks?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Physically secure the database servers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 an OTP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inputs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 outputs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successful Structured Query Language injection (SQLi) attack is the result of improperly filtering the input. This results in a response from the database that gives an indication to the attacker that proper input validation is not taking place. The attacker can then formulate an input string, which will induce the database to display information the attacker is not authorized to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accurately describe similarities or differences between a CSRF and a SSRF attack?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CSRF attack takes advantage of an authentication token.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SSRF attack targets a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CSRF attack pretends to be an authorized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CSRF and a SSRF attack are not necessarily web-based attacks.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SSRF attack can inject harmful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cross-site request forgery (CSRF) takes advantage of an authentication "token" that a website sends to a user's web browser. It forces the target to perform an action on behalf of the attacker while pretending to be the authorized user. A server-side request forgery (SSRF) takes advantage of a trusting relationship between web servers. Some web applications are designed to read information from or write information to a specific URL. If an attacker can modify that target URL, they can potentially extract sensitive information from the application or inject untrusted input into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An attacker captures traffic with the intention of impersonating a legitimate user. In what type of attack is the malicious actor engaging?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Concurrent session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Privilege escalation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Web-based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Replay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replay attack copies data and then uses it for an attack. Replay attacks are commonly used against digital identities-after intercepting and copying data, the threat actor retransmits selected and edited portions of the copied communications later to impersonate the legitimate user.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Ciampa.SY0-701.25.2.3 - Explain various types of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Application Vulnerabilities and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Identify the differences and/or similarities between static analysis and dynamic analysis regarding AV software.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0"/>
              <w:gridCol w:w="80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analysis uses signature-based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analysis looks for characteristics of 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analysis waits until a file is opened before scanning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technique of static analysis is code emulation in a virtual environment.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analysis deletes infected files whereas dynamic analysis cleans infected 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Static analysis uses signature-based monitoring. The antivirus (AV) software scans files by attempting to match known virus patterns against potentially infected files. A newer approach to AV is heuristic monitoring (called dynamic analysis), which uses a variety of techniques to spot the characteristics of a virus instead of attempting to make matches.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Ciampa.Sec+8e.25.5.3 - Explain the steps of 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What means of protection can be used to help ensure a browsing experience is not susceptible to unauthorized interception of certain elements of the transmission?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first-party 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secure 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XSSX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HTTPS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session 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third-party cookies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 a means of protection for cookies, a web browser can send a secure cookie. This cookie is only sent to the server with an encrypted request over the secure HTTPS protocol. This prevents an unauthorized person from intercepting a cookie that is being transmitted between the browser and the web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Ciampa.Sec+8e.25.5.3 - Explain the steps of 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Spiro is doing research on HIDS, HIPS, and EDRs in his quest to implement a stronger security posture in a small company that was recently awarded a government contract. Which of the following statements are true regarding the technologies he is researching?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HIDS attempts to defeat malware by deleting it before it infects a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HIDS, HIPS, and EDRs monitor endpoints, servers, and networking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EDR tools perform analytics that identify patterns and detect anomalies.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HIPS attempts to block a malicious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Endpoint detection and response (EDR) tools have host intrusion detection system (HIDS) and host intrusion prevention system (HIPS) capabilities but also aggregate data from multiple endpoint computers to a centralized database so that security professionals can further investigate. EDR tools can perform more sophisticated analytics that identify patterns and detect anomalies. A HIDS is a software-based application that runs on an endpoint computer and can detect that an attack has occurred. A HIPS monitors to detect malicious activities and attempts to stop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Ciampa.Sec+8e.25.5.3 - Explain the steps of 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Ciampa.SY0-701.25.4.4 - Explain security alerting and monitoring concepts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serving as a contractor at a company to help harden endpoints. Which of the following could you implement to help achieve the goal?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patch management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a HIPS, HIDS, and/or an EDR.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Disable all ports and protocols.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an application allow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Install antivirus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Hardening endpoints involves patch management and OS protections. One of the most important steps in hardening an endpoint computer is patching, which involves installing software security updates. Hardening the OS includes employing application allow listing. This is approving in advance only specific applications to run on the OS so that any item not approved will not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Ciampa.Sec+8e.25.5.2 - Describe attacks based on application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Securing Endpoint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05 Endpoint Vulnerabilities, Attacks, and Defenses</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05 Endpoint Vulnerabilities, Attacks, and Defenses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