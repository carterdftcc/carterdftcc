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best describes governance?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0"/>
              <w:gridCol w:w="8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provides detailed mandatory steps that a user needs to follow to comply with a policy.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the structures, systems, and practices put in place to assign, oversee, and report.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specifies the uniform uses of specific technologies for secure configurations.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relates to setting the tone to encourage employees to embrace good practices.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Governance refers to the structures, systems, and practices an organization has in place to assign decision-making responsibility, oversee implementation of policies, monitor and mitigate risks, and report on performance toward achieving intended results.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Publilius is the chief information security officer at an organization. He needs to fill a position relating to governance. When advertising the position, which of the following words is he most likely to include in the job posting?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Integrity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Accountability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Confidentiality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Transparency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Guardianship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Controller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Principles of good governance include integrity, accountability, leadership, transparency, and stewardship. Thus, it is quite possible Publilius would include any one or more of these words.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Idalia works at a government agency responsible for issuing certain security directives. In addition, there are other members of the office responsible for enforcing those directives. Which of the following best describes the type of entity where Idalia works?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Enforcement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Compliance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Regulatory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53"/>
              <w:gridCol w:w="68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regulatory agency is an external governance body responsible for distributing and enforcing government directives.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A technician is adding a computer to the network. The technician issues the ping command to verify the newly installed system has connectivity with the printer. Which of the following statements is NOT true regarding the object, subject, and operation in the context of the actions just described?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printer is the subject.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ping command is the operation.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printer is the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technician is the subject.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object (printer) is a specific resource, such as a file or a hardware device; a subject (technician) is a user or a process functioning on behalf of the user that attempts to access an object; and an operation (ping) is the action that is taken by the subject over the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governance roles, in relation to system and data resources, determines the level of security needed for the data and delegates security duties as needed?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Controller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Processor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Custodian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Owner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owner is the person responsible for the information. They determine the level of security needed for the data and delegates security duties as required. This person, for example, determines if a file can be read only by a specific group of individuals.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A senior official at an organization is part of a team writing a set of documents that defines the organization's philosophy of how to safeguard its information. Which set of documents are they producing?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Requirements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Procedures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Policies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Standards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Guidelines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set of management statements that defines an organization's philosophy of how to safeguard its information is a viable definition for a security policy. It outlines the principles that should be followed by its intended audience and addresses issues concerning the achievement of the overall purpose of the organization.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Galina is implementing a series of changes that were ratified by the governance board in the organization where she works. Included in the changes is updating the password policy for all users. Which document is Galina most likely to use when implementing the change?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Requirements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Procedures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Guidelines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Standards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Policies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procedure provides detailed mandatory steps that a user needs to follow to comply with a policy. Its goal is to inform employees how to carry out (implement) a policy. Procedures often contain written instructions in logically numbered steps and sometimes are in the form of a checklist.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A recent college graduate was hired. Part of the onboarding process includes reading a series of documents. One of the documents states that vulnerability scans conducted after network changes may be performed by internal staff. Which of the following types of documents is the college graduate most likely to be reading?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Requirements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Procedures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Regulation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Standards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Policies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standard specifies the uniform uses of specific technologies or settings for secure configurations. An example of a standard as it relates to information security is the Payment Card Industry Data Security Standard (PCI DSS). One of the entries in the standard references vulnerability scans.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is likely to have the least severe of consequences if not complied with?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Policies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Guidelines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Procedures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Requirements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Standards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guideline gives the user guidance and additional information to help conform to more specific requirements. However, a guideline is voluntary whereas policies, standards, requirements, and procedures are considered mandatory.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Ciampa.SY0-701.25.5.1 - Summarize elements of effective security governance.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A clinic's network is breached, and patient data is stolen. Upon investigation, the authorities determined they had very poor security practices and levied a fine against them. Which of the following best describes how the clinic was in violation?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did not follow the policies.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did not follow the guidelines.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did not meet the requirements.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did not follow the proper procedures.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did not meet the compliance standards.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Compliance is the process of ensuring that an organization adheres to laws and regulations related to information security and user data privacy. It relies on penalties, including monetary, for noncompliance or not following compliance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Ciampa.SY0-701.25.5.4 - Summarize elements of effective security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is true regarding internal compliance monitoring?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0"/>
              <w:gridCol w:w="80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includes random manual spot checks to ensure compliance is always being observed.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Automation compliance tools should only be used as a supplemental aid when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Automation compliance tools collect and analyze data but are not intended to generate alerts.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Automation compliance tools can generate an internal compliance report for auditors.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Instead of performing random manual spot checks, automation compliance tools provide organizations with a continual evaluation of workflows. These tools can also generate an internal compliance report that can be provided to an auditor that verifies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Ciampa.SY0-701.25.5.4 - Summarize elements of effective security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hired by a company to examine the protections they have adopted. Upon completion, you write a report verifying their performance. The report also includes a statement indicating the company recognizes their responsibility in maintaining effective controls. Which of the following best describes the activity in which you are involved?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9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Verification of truth and authenticity.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Internal compliance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External compliance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Verifying their internal compliance monitoring efforts are compliant.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Auditing the results of their most recent internal compliance monitoring effort.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External compliance monitoring is performed by a third party. They examine the protections set by the organization and create an external compliance report. The reports serve as an official attestation (verification of its truth or authenticity) of compliance monitoring. Reports typically require a statement of the acknowledgment of the organization's responsibility for establishing and maintaining effective internal controls as they relate to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Ciampa.SY0-701.25.5.4 - Summarize elements of effective security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Two cousins connect through a "get to know your friend" app that asks both cousins a series of questions about the other person. Person A answers the question about Person B and vice versa. They then indicate whether the question was answered correctly. The app also has multiple trackers as noted in the End User License Agreement. What type of data collection is the app most likely to be performing?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Secret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Questionable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Voluntary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Private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Public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Overt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type of data collection is a concealed and questionable collection of user data. It is concealed because it is often collected in secret without the user's clear knowledge and express permission; it is questionable because there is not a clear business case for gathering it. Many organizations take advantage of the fact that every time a user interacts with technology, they leave behind a digital record of their activity. In the scenario the unsuspecting individuals may think the app is innocuous, but it is very likely collecting data above and beyond that which is shared between the two cousins, such as location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Ciampa.SY0-701.25.5.4 - Summarize elements of effective security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is true regarding current data protections when securing data privacy through compliance?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9"/>
              <w:gridCol w:w="80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Different states have different privacy laws so that they are local/regional data protections.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"right to be forgotten" regulation in the U.S. requires data to be erased when requested.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All states must comply with national privacy and should not have local/regional data protections.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way in which organizations should monitor collected data and its retention is usually arbitrary.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European Union has a "right to be forgotten" regulation but the United States does not. This is partly because the ownership or legal possession and control of the data has not been firmly established. Different states have passed privacy laws so that they are local/regional data protections, but these vary widely. This means that U.S. data protections primarily are those established as industry regulations that an organization follows to be in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Ciampa.Sec+8e.25.14.1 - Describe information security governance and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Ciampa.SY0-701.25.5.4 - Summarize elements of effective security compliance.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Administration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Omar works as a security defender at a security operations center. Which of the following best describes or represents tasks Omar may need to perform?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Coordination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Passive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Proactive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Penetration testing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Compliance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most organizations, information security defenders make up the security operations center (SOC). The members of a SOC team are responsible for multiple tasks, including proactive monitoring, incident response and recovery, remediation activities, compliance, and coordination.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Ciampa.SY0-701.25.4.8 - Explain appropriate incident response activities.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Parisa is responsible for researching and deploying security automation software to help reduce the likelihood of false positives. Which of the following best describes how automation will help?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1"/>
              <w:gridCol w:w="80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will be able to generate more test data to fine tune the sensitivity of the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will be able to analyze larger amounts of external data at a much faster rate.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will be able to find correlations from external and internal data sources.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will be able to analyze internal data at a much faster rate.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Finding the correlations from multiple external and internal data sources can result in more accurate results and reduces the likelihood of false positives. This data correlation analysis must also be able to scale (increase) to meet ever-increasing threats. Security automation facilitates this capability.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Quisha, an IT security manager, is a strong proponent of security automation. However, Quisha wants to temper reliance on automation by implementing certain controls. Which of the following best describes what Quisha is trying to prevent?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generation of too much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Too much passive monitoring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Too many false positives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single point of failure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controls are not properly built in, automation can introduce an overreliance so that an issue with the automation could cause the entire process to abruptly cease (single point of failure).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A software developer implements an enhancement to one of the features for which they are responsible. The changes are merged into the main branch, a build is created, and automated tests are executed to validate the changes. This activity represents what element of the automated software development process?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Continuous integration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Continuous delivery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Continuous deployment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Continuous testing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the continuous integration process, developers merge their changes back to the main branch of code as often as possible. Changes are validated by creating a build and running automated tests against it so that any problems can easily be identified as coming from a smaller segment of code. Continuously integrating different changes from different developers prevents surprises on release day at the end of the project when all changes are merged.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An investment firm is planning on writing an app to offer an interface that is more user friendly and intuitive. However, instead of rewriting their entire code base they want to access some of the capabilities of their legacy code base as well as the data feeds available on a subscription basis. How should they proceed?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6"/>
              <w:gridCol w:w="8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should use API integration as it will allow them to develop the app more rapidly.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should scratch the legacy code and rewrite the entire code base using iPaaS.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should use API integration because it will make it virtually impossible to steal access tokens.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cannot use API integration because it has no provision to connect to legacy 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should use API integration; it will take a lot longer, but security will be dramatically enhanced.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Instead of writing all software code from scratch, they should rely on application programming interfaces (APIs). APIs provide direct access to data and an entry point to an application's functions allowing developers to create code much more rapidly. It also offers custom development kits for linking legacy applications with mobile and social applications.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a software test engineer at a company that develops enterprise backup solutions. You need to write a few scripts to automate the iterative testing of the new features being introduced. Which of the following are you NOT likely to use?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Python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Ruby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Java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Shell, Perl, and Python are widely available scripting languages on most UNIX and Linux OSs, making both development and deployment of automation scripts a fast and easy process. Other common scripting languages include JavaScript, PHP, and Ruby.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Ukya is part of a team that develops automations to find deviations from desired baselines and automatically fix certain issues in a cloud environment. Which of the following best describes the type of system Ukya's team develops?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 monitors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Guardrails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 watch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 safety shields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 guardrails are automations that constantly watch cloud deployments, find deviations from desired baselines, and can even automatically remediate issues. Guardrails leverage cloud APIs and automation to build automated security without adding friction to slow down the development processes.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An employee at a manufacturing facility gets promoted from supervisor to manager. Once the change is made in the system, the employee is automatically assigned the proper credentials and given more privileges relative to the resources they can access. Which of the following best describes the mechanism that facilitates this capability?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User automation provisioning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Managed privilege escalation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Access control automation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Resource automation provisioning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Automated user provisioning automatically grants and manages users' access to the systems, applications, and resources of an organization by granting employees access based on their positions and permission levels (enabling services and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Westin is a cloud engineer who needs to configure a cloud feature that controls inbound and outbound traffic at the network interface level. What should Westin configure?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Access control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Network interface control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Network access control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cloud computing, automated security groups function like a virtual firewall that allows control over all inbound and outbound traffic to a particular cloud resource. Security groups are associated with network interfaces so that any changes are reflected immediately and automatically upon configuring.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is targeted in a distributed denial-of-service attack. However, they have systems in place that automatically detect, respond, and mitigate the negative effects of the attack. What type of platform has the company deployed?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Network access control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Orchestration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SOAR is a combination of software programs and tools that allow organizations to synthesize and automate a range of security operations, threat intelligence, and incident response in a single platform. When using a SOAR platform, it can automatically block the effects of various types of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professional assumes the network is under siege and is searching for evidence to see if it has indeed been breached. What is the security professional doing?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Developing a use case for future reference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Responding to a known incident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Penetration testing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Threat hunting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Threat hunting combines a proactive, repetitive, and predominantly human identification of a cyber invasion to an IT network or endpoints. Threat hunting assumes that the network is already infected, and attackers are not trying to enter from the outside but are currently inside.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Zipporah develops a hypothesis and is threat hunting to see whether it is true. After testing the hypothesis, it is found to be false. If you were her manager, what would you tell her about the findings?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9"/>
              <w:gridCol w:w="80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threat for which she was hunting is not present.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She should look for evidence of the threat elsewhere.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threat has already been contained by members of the SOC.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is no indication of an infiltration based on the specifics of the hypothesis.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is no indication of an infiltration. However, this means just that. Based on the specifics of the hypothesis being investigated, it only indicates that there is no indication of an active threat. There could be evidence elsewhere that must be uncovered.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Ciampa.Sec+8e.25.14.2 - Explain the security operations of automation, orchestration, and threat hunting.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are true when defining artificial intelligence (AI) in a broader scope versus in isolation?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4"/>
              <w:gridCol w:w="8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ML is a subset of AI and can create refined algorithms rather than being explicitly programmed.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analytics relies on human interaction to query data, identify trends, and test assumptions.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analytics is a subset of ML; insights gained can then be used to anticipate future events.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AI is a subset of ML; it acts by itself based on acquired and derived information.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Machine learning (ML) is a subset of AI. It uses statistical techniques to give computer systems the ability to learn or progressively improve their performance using data rather than being explicitly programmed. An ML system can then create a refined algorithm for the next iteration. Data analytics examines large data sets to draw conclusions. Researchers create algorithms designed to learn patterns and correlations from historical data. Data analytics relies on human interaction to query data, identify trends, and test assumptions. Insights gained can then be used to anticipate future events.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Ciampa.Sec+8e.25.14.3 - Describe how artificial intelligence is used in information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A law firm encourages their paralegals to use AI to help improve the efficiency of their research. What type of AI system is the firm encouraging?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Autonomous intelligence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Accelerated intelligence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Augmented intelligence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Automated intelligence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Amplified intelligence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Assisted intelligence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10"/>
              <w:gridCol w:w="70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Assisted intelligence is a type of AI system that is widely available and improves what people and organizations are already doing.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Ciampa.Sec+8e.25.14.3 - Describe how artificial intelligence is used in information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firm is researching AI capabilities that can help address many of the challenges related to information security. What are some of the challenges they are seeking to mitigate, and/or how?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Reduction of a large number of end-devices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Elimination of zero-day vulnerabilities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Shortage of trained security professionals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Amount of security-related data produced daily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 of the challenges AI could address include the large number of daily vulnerabilities including unknown zero-day vulnerabilities (not eliminate, but address), the massive amounts of security-related data that is generated hourly, the serious shortage of trained security personnel, and the large number of endpoint devices per organization (not necessarily reduce, but again deal with).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Ciampa.Sec+8e.25.14.3 - Describe how artificial intelligence is used in information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What are some of the risks or challenges associated with AI in cybersecurity?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AI tends to generate too many false negatives.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Attackers can use AI to develop mutating 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Malicious actor could try to alter the training data used by 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Attacker can use AI to crack all types of passwords and passphrases.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Attackers can attempt to alter the training data that is used by ML to produce false negatives to cloak themselves. Attackers can use AI to break through defenses and develop mutating malware that changes its structure to avoid detection.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Ciampa.Sec+8e.25.14.3 - Describe how artificial intelligence is used in information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Ciampa.SY0-701.25.4.7 - Explain the importance of automation and orchestration related to secure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Operations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7:46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14 Oversight and Operations</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14 Oversight and Operations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