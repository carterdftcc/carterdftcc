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recently had a wireless breach due to an oversight, so they are focused on ensuring all employees, including members of the information technology (IT) department, are trained to the degree appropriate for their role. What major areas should be addressed?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protections are not overlooked.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devices are properly configured.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Emphasize the importance of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WEP is using a strong and secure IV.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passive devices are properly shielded.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Bluetooth observers do not assume a broadcaster posture.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Wi-Fi and other wireless data networks are tempting and often easy targets for attackers to compromise, despite the fact that modern devices have a wide range of security protections available. However, often these protections are overlooked or are misconfigured, or users are not aware of their importance.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Sana takes public transportation to work. Every time Sana walks by a particular store she receives an image on her cell phone promoting a product the store is selling. This type of activity is akin to what type of attack?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Bluespaming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Bluetooth injection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Bluesnarfing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Bluejacking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Bluejacking is an attack that sends unsolicited messages to Bluetooth-enabled devices. Usually bluejacking involves sending text messages, though images and sounds can also be transmitted.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Tomi owned 34 percent of a business while Jeriko owned 66 percent in a partnership. They had a fallout because Jeriko was engaging in unethical practices. Unfortunately, Jeriko used a wireless connection from his cell phone to acquire business data from Tomi's phone before parting ways. Which of the following best describes this type of attack and/or how it could be prevented?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Bluejacking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Bluesnarfing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NFC data exfiltration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Turning off Bluetooth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Turning off the RFID radio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Bluesnarfing is an attack that accesses unauthorized information from a wireless device through a Bluetooth connection. In this attack, the attacker copies emails, calendars, contact lists, cell phone pictures, or videos by connecting to the Bluetooth device without the owner's knowledge or permission. One way to mitigate bluesnarfing is by turning off Bluetooth when not needed.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A warehouse clerk uses a handheld barcode scanner to take inventory. Periodically, the clerk takes the scanner to a transfer station and downloads the data from the scanner using NFC technology. The scanner and transfer station connection use a pairing configuration so that one device can only transmit and the other can only receive. What is the benefit of this type of connection?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Increases data transfer rates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Prevents eavesdropping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Mitigates MITM attacks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Requires a password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near field communications (NFC), when devices are configured in pairing, one device can only send while the other can only receive. This helps prevent man-in-the-middle (MITM) attacks; thus, the attacker cannot intercept the NFC communication between devices and forge a fictious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A store selling athletic shoes tags their assets using RFID technology. A threat actor goes into a store and engages in a nefarious activity such that athletic shoes listed for $250 ring up at the cash register as only costing $50. What type of attack did the threat actor engage 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Fake 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RFID cloning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RFID spoofing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Unauthorized tag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radio-frequency identification (RFID) cloning, an attacker can capture data and then use it in a nefarious manner. Thieves using a smartphone can capture and transfer RFID data from one tag to another, resulting in the theft of expensive items.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setting up a wireless network for a small office. What type of AP are you most likely to install and why?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residential WLAN gateway because it has a firewall, router, and DHCP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autonomous AP because it has all the intelligence necessary to manage clients.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WLC because it can manage APs remotely and provides room for growth and expansion.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thin AP because it is a lightweight device with little overhead and no unnecessary services.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 a small office you can use a device that combines multiple features into a single hardware device such as an access point (AP), firewall, router, and dynamic host configuration protocol (DHCP) server. Strictly speaking, these devices are "residential WLAN gateways" as they serve as the entry point from the Internet into the wireless network. They are most commonly known as wireless routers.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From a network security perspective, which of the following statements best describes the notion of hard edges and blurred edges?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 edges include the edge router, walls, and wireless signals.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Blurred edges relate to the blending of wired, wireless, and cellular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Blurred edges have multiple entry points into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 edges are typically made up of two components.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introduction of WLANs in enterprises has changed hard edges to blurred edges. Instead of a network hard edge with a single data entry point, a WLAN can contain multiple entry points. The two hard edges include the single or limited number of entry points of a wired network (assuming no wireless network exists) and the walls of the building housing the enterprise. Since RF signals extend beyond the boundaries of the building, the walls cannot be considered as a physical hard edge to keep away attackers.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malicious actor is driving around various parking lots in an industrial complex searching for wireless signals. He notices one company uses the convention WAP-ABCD.EFGH where ABCD.EFGH vary to designate different wireless networks. The attacker also detects a wireless network called MyWiFi. What is the attacker most likely to think or do first?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 the MyWiFi network and continue searching.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Try to connect to the MyWiFi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Think someone installed a rouge 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Think the MyWiFi network will likely connect to a honeynet.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Try to connect to one of the WAP-ABCD.EFGH networks.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attacker will most likely think someone installed a rogue access point and try to connect to MyWiFi. A successful connection could allow the attacker to bypass many of the network security configurations and expose the network and its users to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Gazi is sitting at an airport terminal with his laptop. He connects to the wireless network and sends email messages to his contacts to provide updates on his vacation. Within a couple of days, his contacts are receiving a great deal of spam. Which of the following best describes how Gazi's system may have been compromised?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Gazi connected to an evil twin.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 patches were missing.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anti-malware software was not up to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disassociation attack redirected his computer to a rogue wireless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evil twin is an AP that is set up by an attacker. This AP is designed to mimic an authorized AP, so a user's mobile device will unknowingly connect to this evil twin instead. Attackers can then capture the transmissions from users to the evil twin AP.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sits in a company lobby claiming he is waiting to meet someone who works there but arrived early. In the meantime, the attacker pulls out a laptop and, to his delight, can successfully intercept and read data from a wireless network. Which of the following best describes a potential vulnerability the attacker exploited?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wireless network was open.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Someone may have set up a rogue 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AP was not using MAC address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access point may have been misconfigured.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NAV in the management frames were not encrypted.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attacker successfully modified the duration field values.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can pick up the RF signal from an open or misconfigured AP and read any confidential wireless transmissions. The attacker may also be able to connect to the wired network through a rogue AP.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If jamming is a successful wireless denial attack, why is it seldom used?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takes too long to set 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requires expensive equipment.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source of the attack can easily be identified.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requires the source to be shielded from reflected signals.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requires above-average proficiency in electromagnetic theory.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Jamming attacks are generally rare because sophisticated and expensive equipment is necessary to flood the RF spectrum with enough interference to impact the network. In addition, because a very powerful transmitter must be used at a relatively close range to execute the attack, it is possible to identify the location of the transmitter and therefore identify the source of the attack.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one of the following standards provides some level of protection against the fact that there is implicit trust of management frames transmitted across the wireless network?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802.11a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802.11ac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802.11ax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802.11w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802.11wx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amendment IEEE 802.11w was designed to protect against disassociation attacks, which is possible because of the implicit trust of management frames. However, it only protects specific management frames instead of all management frames. It also requires updates to both the AP and the wireless clients and might interfere with other security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 vocational high school IT security instructor suspects some learners are launching attacks during study hall to prevent others from successfully connecting to the wireless network. What are the suspected learners doing to prevent access?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continually sending CTS frames.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generating strong jamming signals.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tampering with the shared secret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temporarily modifying the initialization vector.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spoofing certain types of management frames.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can create false deauthentication or disassociation management frames that appear to come from another client device, causing the client to disconnect from the AP (called a disassociation attack). Although the client device can send another authentication request to an AP, an attacker can continue to send spoofed frames to sever any reconnections.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is planning on crafting multiple wireless frames with the intent of having the receiving stations store a value of 65536 (2 raised to the 16th power) in their NAV field. If successful, what will the effect be?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successful disassociation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will allow the attacker to inject 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attempt will be unsuccessful.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successful wireless denial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attacker will be able to probe TCP port 65536.</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attempt will be unsuccessful because the maximum value of the duration field in the RTS frame is 32767 (not 65536). Each receiving station stores that information in its net allocation vector (NAV) field, and no station can transmit if the NAV contains a value other than zero. An attacker can send a frame with the duration field set to an arbitrarily high value (such as 32767), thus preventing other devices from transmitting for lengthy periods of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 consumer is using a wireless router that is three years old. They notice their Internet speed has been slowly degrading over the last week. Upon investigation, it is discovered their system was set up as a file server from which movies could be downloaded. Which of the following best represents an action that could have prevented this breach?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7"/>
              <w:gridCol w:w="80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Ensured the router was secured and properly configured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Used a stronger password to prevent unauthorized access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Replaced the router every two years to benefit from the latest security protocols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Updated the firmware on the router to ensure all known vulnerabilities have been patched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Consumers face several risks from attacks on their wireless networks at home. An unsecured or improperly configured wireless router could result in stolen data, malware injection, reading wireless transmission, or the downloading of harmful content including setting up the computer as a file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Ciampa.Sec+8e.25.10.1 - Describe the different types of wireless network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weaknesses in the WEP security protocol?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combines a 24-bit IV with the secret key to generate a random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code could be cracked in less than 7 hours if the router is using 802.11b.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supported secret key is limited to a length that cannot exceed 40 bits.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combination of the IV and the default key cannot exceed 64 bits.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Specifying the shared secret key on both devices increases the attack surface.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implementation of WEP creates a detectable pattern for attackers. Since initialization vectors (IVs) are 24-bit numbers, there are only 16,777,216 possible values. An AP transmitting at only 11 Mbps (802.11b) can send and receive 700 packets each second. If a different IV were used for each packet, then the IVs would start repeating in fewer than seven hours. An attacker who captures packets for this length of time can see the duplication and use it to crack the code.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Ciampa.Sec+8e.25.10.2 - List the 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Preety is trying to connect her Windows 11 laptop to the wireless router at a friend's house. After multiple attempts the connection is still not successful. Preety looks at the settings on the wireless router and makes a change. After implementing the change, the connection is successful. What change did Preety most likely make?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Changed the secret key to ensure both match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Changed the security protocol from WEP to WPA2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Changed the security protocol from WEP2 to WPA2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Changed the security protocol from WPA2 to WPA3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Enabled the setting to broadcast the network name (SSID)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Windows 11 and updated versions of Windows 10 no longer support WEP and will not allow connections to occur between devices running these versions of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Ciampa.Sec+8e.25.10.2 - List the 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A user starts monitoring network traffic because performance has suddenly degraded. They check the settings on their wireless router and notice an unauthorized device is connected. What change can the user make to help prevent this from happening again?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secret shared key required to connect to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PIN generated by the WPS engine.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Disable the ability to generate PINs using WPS.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IP address and MAC address filtering.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wireless vendors implement additional security measures for Wi-Fi Protected Setup (WPS), such as limiting the number and frequency of personal identification number (PIN) guesses. However, unless it can be verified that WPS supports these higher levels of security, it is recommended that WPS be disabled through the wireless router's configuration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Ciampa.Sec+8e.25.10.2 - List the 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What are the risks associated with using the PIN printed on the sticker on some wireless routers (WRs)?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80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Using the PIN means an attacker can possibly crack it in four hours or less.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the sticker detaches and is lost, a factory reset will lock the user out of the WR.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PIN is weak and represents the factory setting password to configure the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the user enters the PIN incorrectly, the wireless router will need a factory reset.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a threat actor gains physical access to the device, they will be able to connect.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implementation of WPS uses a PIN printed on a sticker of the wireless router. The user types the PIN into the wireless device and the security configuration automatically occurs. Due to the PIN being broken down into two shorter values, only 11,000 different PINs must be attempted before determining the correct value. If the attacker's computer can generate 46 attempts per minute, the attacker can crack the PIN in less than four hours and connect to the WLAN.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Ciampa.Sec+8e.25.10.2 - List the 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The owner of a small bookkeeping office with two employees wants to control access to their wireless network. Which of the following, whether a best practice or not, are you most likely to implement to slightly deter malicious actors who are not well versed in breaching wireless networks?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Layer 3 address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 address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 address and MAC address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Disabling the SSID broadcast beacon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Since a wireless device can be identified by its MAC address, most wireless AP vendors implement MAC address filtering as the means of access control. A MAC address is entered into software running on the AP to permit or deny access to the network. Although normally the SSID is broadcast so that any device can see it, the broadcast can be restricted so that only those users that know the "secret" SSID in advance would be allowed to access the network. However, the SSID can be easily discovered, so hiding the SSID is not recommended as a security protection but may help serve as a very mild deterrent.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Ciampa.Sec+8e.25.10.2 - List the 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asked to implement MAC address filtering at a small company. Which of the following represents the way in which you are most likely to apply the requirement?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Specify MAC addresses that are allowed to connect.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Specify MAC addresses that are not allowed to connect.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dynamic MAC address filtering for automatic discovery.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Specify MAC addresses whose values fall within a defined range.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 address filtering is usually implemented by explicitly specifying the MAC addresses of devices that are allowed to connect instead of preventing because it is not possible to know the MAC addresses of all the devices that are to be excluded.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Ciampa.Sec+8e.25.10.2 - List the 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true statements, similarities, or differences regarding WEP and WPA?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Although WPA addresses encryption and authentication, it is not considered a secure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WEP is an open security protocol, so it provides neither authentication nor authorization.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WPA fits into the existing WEP engine without the need for extensive hardware upgrades.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WEP is not considered secure, but its successor, WPA, is considered a secure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WEP-Enterprise and WPA-Enterprise were intended for organizations using port authentication.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Wi-Fi Alliance introduced WPA to fit into the existing WEP engine without requiring extensive hardware upgrades or replacements. Although an improvement over previous WEP security technologies, WPA nevertheless has weaknesses and is not considered a secure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Ciampa.Sec+8e.25.10.2 - List the 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Vulnerabilities of WLAN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How does AES-CCMP help secure wireless networks?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6"/>
              <w:gridCol w:w="8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use of CCM with AES provides data privacy.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use of CCM with AES provides data 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CBC-MAC component of CCMP provides data integrity and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CBC-MAC component of CCMP provides privacy and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use of CCM with AES provides authentication and authorization.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cryptographic wireless protocol for WPA2 is the Counter Mode with Cipher Block Chaining Message Authentication Code Protocol (CCMP) and specifies the use of CCM (a general-purpose cipher mode algorithm providing data privacy) with AES. The Cipher Block Chaining Message Authentication Code (CBC-MAC) component of CCMP provides data integrity and authentication.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adopted the use of the WPA2-Enterprise model for their wireless network. Which of the following accurately describes some of its characteristics?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port security based on the MAC address of the supplicant.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EAP-SSL allows it to use digital certificates for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port-based authentication to grant access to clients.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strictly limits access to the authentication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a supplicant to send messages between the authenticator and the authentication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Authentication for the WPA2-Enterprise model uses the IEEE 802.1x standard. It provides security by implementing port-based authentication. It blocks all traffic on a port-by-port basis until the client is authenticated using credentials stored on an authentication server. It also strictly limits access to the device that provides the authentication to prevent attackers from reaching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The authentication wireless protocols for wireless networks is known as the Extensible Authentication Protocol (EAP). Given this information, which of the following are true statements regarding EAP?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EAP-SSL is used to authenticate users who utilize a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EAP is a framework for transporting authentication protocols.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EAP is itself the actual authentication protocol used in wireless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PEAP is a more flexible EAP scheme because it creates an encrypted channel.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EAP is a framework for transporting authentication protocols instead of the authentication protocol itself. EAP defines the format of the messages. PEAP is considered a more flexible EAP scheme because it creates an encrypted channel between the client and the authentication server, and the channel then protects the subsequent user authentication exchange.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Zara was hired as a wireless IoT (Internet of Things) engineer at a firm that is developing new products. They want to ensure wireless connections and transmissions to and from their IoT devices are secure. Which of the following hardware certification labels is their hardware most likely to comply with?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WPA2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WPA3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OWE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WPA3, as well as WPA2, is officially neither a standard nor a protocol. WPA3 is a hardware certification program that specifies what existing standards a product must support in order to be labeled as "Wi-Fi CERTIFIED WPA3." WPA3 has improved interaction capabilities with IoT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Jovanni opens an ice cream and pastry shop with internet access. As you enter the establishment, there is a sign that reads, "Wi-Fi Access with Automatic Encryption, no VPN Required." Which of the following best explains how Jovanni can justify posting such a sign?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wireless router supports WPA3 with EAP.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wireless router supports WPA3 with SAE.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wireless router supports WPA3 with PMF.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wireless router supports WPA3 with OWE.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Jovanni will supply a unique password to every user.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using an open or public Wi-Fi network, WPA3 will apply individualized data encryption so that every connection between a client and an AP/wireless router will be encrypted with a unique key. Known as Opportunistic Wireless Encryption (OWE), this can mitigate against MITM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builder is constructing an edifice for a company. The builder works with the company's networking team to design and install a wireless network. Which of the following represents considerations the networking team is most likely to factor into the design and implementation process?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Perform a site survey to ensure coverage is adequate.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Minimize the wireless signal strength outside of the building.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 APs under a raised floor to help prevent theft and tampering.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Wi-Fi analyzer before starting the installation to ensure proper coverage.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Configure overlapping channels to operate on different frequencies to prevent interference.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site survey helps to visualize the essential details of the wireless network. Upon completing the installation (not before), a Wi-Fi analyzer can provide information such as signal strength, network health, channel bandwidth, channel coverage, data rate, and interference. For security reasons, a minimum amount of wireless signal should "bleed" outside the walls of the building. Overlapping channels should be avoided.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walking around a long, rectangular one-story building performing a site survey. You observe that too much of the wireless signal is leaking. Which of the following is most likely to mitigate the situation?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Turn the power level down a notch.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antennas with a lower power rating.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Reduce the channel width on the access point.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Reduce the frequency band on the access point.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feature on some APs is the ability to adjust the level of power at which the wireless LAN (WLAN) transmits. On devices with that feature, the power can be adjusted so that less of the signal leaves the premises and reaches outsiders.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Your company claims they installed APs between 50 and 60 feet apart. However, as you walk around you notice what appears to be APs that are placed only 25 to 30 feet apart. Which of the following is likely to be the most logical explanation?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additional APs are connected to an alternate power source for redundancy.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Wireless surveillance cameras have been installed between the APs.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installed additional APs for failover purposes.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Dedicated probes have been installed between the APs.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dedicated probe is designed to exclusively monitor the RF for transmissions. Dedicated probes look much like standard access points. Once a suspicious wireless signal is detected by a wireless probe, the information is analyzed. Any device not on the list of approved APs is considered a rogue AP. The WLAN management system can then instruct the switch to disable the port to which the rogue AP is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Ciampa.Sec+8e.25.10.3 - Explain the solutions for securing a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Wireless Security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10 Wireless Network Attacks and Defenses</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10 Wireless Network Attacks and Defenses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