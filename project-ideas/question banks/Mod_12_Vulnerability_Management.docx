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wants to implement a mechanism that will serve as a security audit on devices as well as on the processes used to protect those devices. Which of the following is most likely to be true?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5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need to understand application package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need to determine the sources of data needed.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will need to create automated scripts for various scenarios.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will need to hire a third party for an independent 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will need to analyze reports.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company needs to adopt vulnerability scanning. This involves understanding the basics of a vulnerability scan, understanding application package monitoring, the sources of data needed for a scan, analyzing scan reports, and addressing the reported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Ciampa.Sec+8e.25.12.1 - List the reasons for conducting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Bogy, the chief security officer at a company, is adamant about running vulnerability scans that examine cloud-native apps the company develops and uses. Which of the following can be used to justify Bogy's position?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Developers are sometimes careless.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apps are a gateway to networks.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apps used open-source libraries.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using an IaaS cloud model.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 specialized type of vulnerability scan examines applications. Because applications, especially cloud-native apps, are a gateway to servers and networks, they present an ideal attack vector for threat actors to exploit. This is particularly true since many applications use open-source libraries.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Ciampa.Sec+8e.25.12.1 - List the reasons for conducting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An organization wants to start running periodic vulnerability scans. However, they are experiencing a reduction in force across all departments due to the cyclical nature of their business. Which of the following could be a valid concern the company has relative to the vulnerability scans?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8"/>
              <w:gridCol w:w="8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scan will not produce enough data to help them make an informed decision.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do not have the personnel needed to address all the issues discovered.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do not have the technical expertise to successfully interpret the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scan could potentially produce more data than they could analyze.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Several challenges are associated with vulnerability scanning. Some of these can even be considered as risks and include the volume of scan data. Vulnerability scans can produce large amounts of data that must be analyzed; with the reduction in force, this may not be possible.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Delancy is setting up to run a vulnerability scan. Which of the following best describes what Delancy needs to make well-informed security decisions that are data-driven?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Information sharing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Threat intelligence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Responsible disclosure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Digital malware analysis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Threat intelligence is data that is collected, processed, and analyzed to understand a threat actor's motives, targets, and attack behaviors. Threat intelligence enables organizations to make faster, more informed data-based security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Using threat intelligence requires what type of approach as it relates to monitoring?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Dynamic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Signature based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Behavioral based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Heuristic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Cognitive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Threat intelligence is vital to vulnerability scanning. Vulnerability scanning involves looking for the presence of a threat by comparing what is scanned against a set of known threats. This approach is signature based because it compares a vulnerability scan against a set of known threat signatures.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A high-tech company collects data gathered from their bug bounty initiative. The company then uses the data as input into a vulnerability scanner. Why would they do this?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search for weaknesses in the company's defenses.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test the effectiveness of the vulnerability scanner.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the company has a responsible disclosure 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ensure the vulnerability scanner itself does not have vulnerabilities.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Large enterprises often pay security researchers who uncover security bugs in their products and then privately report the bugs so they can be patched before threat actors find them. This is called a bug bounty program or a responsible disclosure program. Organizations can use the data gathered from their bug bounty program as input into the vulnerability scanner to search for these weaknesses in the organization's defenses.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Ciampa.Sec+8e.25.12.1 - List the reasons for conducting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Gretel works at a company that is about to implement a vulnerability scanning rotation program. They would like to run the scans themselves, but they do not have the expertise to research threats and produce rules to detect those threats. How are they most likely to proceed?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Hire a contractor to run the scans on their behalf.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proprietary third-party sources.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threat intelligence data they already own.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Join a community-based bug bounty program.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Proprietary vulnerability scanners typically offer their own threat intelligence as a paid subscription service. These are known as proprietary third-party sources. The threat intelligence data from these sources are based on the information they collect from their own customers and the work of their threat research teams.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research team is in the business of collecting a great deal of network data. Their plan is to analyze the data and map out different types of attacks, suspicious behaviors, exploits, and vulnerabilities. Which of the following most likely describes their goal?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create a protected critical infrastructure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join an information sharing organization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generate threat intelligence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create anti-malware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Teams that are tasked with mapping different types of attacks and the latest threats, suspicious behaviors, vulnerabilities, and exploits are typically members of proprietary third-party sources. The results of their efforts are then regularly published and distributed to their customers as direct threat feeds that serve as input into the scanning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Ciampa.Sec+8e.25.12.1 - List the reasons for conducting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A large company has collected threat intelligence information from monitoring their network and performed some level of analysis. They would like to confirm some of their observations with other organizations and possibly analyze the data at a deeper level. How can they accomplish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1"/>
              <w:gridCol w:w="80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 other organizations to see if they have experienced similar symptoms.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Become a member of the CISCP so they can have access to their resources.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Share all the data they collected with other information-sharing organizations.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Establish an account with the National Center for Defense and Homeland 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organization can independently confirm their own observations with other sharing members and improve the overall quality of the threat information. A typical threat intelligence information-sharing center is the U.S. Department of Homeland Security (DHS) Cyber Information Sharing and Collaboration Program (CISCP). The CISCP "enables actionable, relevant, and timely unclassified information exchange through trusted public-private partnerships across all critical infrastructure sectors." With the DHS serving as the coordinator, the CISCP enables its members to share threat and vulnerability information as well as take advantage of the DHS's cyber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Ciampa.Sec+8e.25.12.1 - List the reasons for conducting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recently joined an information-sharing center, but they are concerned about the possibility of sharing private information with other member organizations. Which of the following best represents protections to help mitigate the risk?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CISA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FOIA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CISPC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DHS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PCI</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Cybersecurity Information Sharing Act (CISA) requires a nonfederal entity to remove any information from a cyber threat indicator that it knows at the time of sharing to be personal information. One of the nine exemptions of the Freedom of Information Act (FOIA) protects interests such as personal privacy.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Ciampa.Sec+8e.25.12.1 - List the reasons for conducting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Karlos uses AIS to share cyber threat indicators based on the scans they perform on the network at his company. Which of the following best defines a benefit AIS offers?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Integrity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Confidentiality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Availability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Accountability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Intelligence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Threat intelligence information must be distributed as quickly as possible to others. To rely on email alerts that require a human to read them and then react takes far too much time. As an alternative, Automated Indicator Sharing (AIS) can be used instead. AIS enables the exchange of cyber threat indicators between parties through computer-to-computer communication, not email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responsible for sharing threat intelligence information using a mechanism that employs HTTPS. Which of the following are you most likely to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TBD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STIX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IDMEF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TAXII</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Trusted Automated Exchange of Intelligence Information (TAXII) is an application protocol for exchanging cyber threat intelligence over Hypertext Transfer Protocol Secure (HTTPS). TAXII defines an application protocol interface and a set of requirements for TAXII clients and servers.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A group of students submits an initial outline of their security project for approval. The project indicates they will use information garnered from cybersecurity threat maps. What initial feedback is the professor most likely to offer?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2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Information displayed on threat maps has a lot of integrity.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Information displayed on threat maps offers limited context.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Information displayed on threat maps was not legally gathered.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Information displayed on threat maps represents real-time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Information displayed on threat maps is a replay of vulnerability scans.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Cybersecurity threat maps illustrate cyber threats overlaid on a diagrammatic representation of a geographical area. Threat maps help in visualizing attacks and provide a limited amount of context of the source and the target countries, the attack types, and historical and near real-time data about threats.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Mathina is responsible for identifying data that needs to be scanned more frequently, so she sets off to assign a value to the various kinds of data. Which of the following statements regarding how data should be classified are true?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3"/>
              <w:gridCol w:w="8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classifications include confidential, private, and public.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types include regulated, intellectual property, and trade secrets.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categories include customer data, financial data, critical data, and restricted.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better to scan all the data first and then assign a value to prioritize its 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scanning data, confidentiality and integrity are more important than availability.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more beneficial to use data classifications to group like data that needs similar protections. These classifications include confidential, private, sensitive, critical, public, and restricted. The different data types include regulated, intellectual property, trade secret, and enterprise information. Once data has been properly identified, then its value can be determined, and the type and frequency of a vulnerability scan can be calculated.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is considering running a full vulnerability scan of all devices on the entire network. If they follow through on this decision, what possible conclusions can you arrive at?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is the way they've always done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can take a significant amount of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should not take longer than a few short hours.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do not have an up-to-date asset inventory.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have not prioritized what should be scanned.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want to monitor end devices more than the network itself.</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Knowing the location of data to be scanned ensures that specific devices containing high-value data can be scanned more frequently. To create a list of assets to scan, an asset inventory or listing of all significant assets needs to be consulted. For organizations with an up-to-date asset inventory through regular asset management, the asset inventory can be reviewed to identify the systems that should be scanned. It is possible to use a vulnerability scanning tool to run a full vulnerability scan of all devices on the entire network, but this can take a significant amount of time to both find assets and assess their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accurately describes characteristics of active and passive scanning?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9"/>
              <w:gridCol w:w="8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scanning uses enumeration whereas passive scanning uses mapping.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Passive scanning is less intrusive to parts of a network that may not always be available.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Passive scanning sends out less transmissions than active scanning.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scanning may increase the risk of endpoint malfunction.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scanning sends test traffic transmissions into the network and monitors the responses of the endpoints. Sending test traffic increases the risk of the endpoints malfunctioning if incompatible queries are sent. Passive scanning does not send any transmissions; it only listens for normal traffic to learn the needed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A gaming company is doing very well, and growth projections continue to rise. However, they have made the decision, at least for the time being, to run vulnerability scans on a periodic basis instead of continually. Which of the following most likely represents the reason why?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3"/>
              <w:gridCol w:w="8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Limitations on network bandwidth prevent them from scanning continuously.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have a low-risk appetite, so the possibility of infection is not significant.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believe the regulatory requirements are excessive and unjustified.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Even though continual scanning will not impact their systems, they are not risk averse.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Limitations based on technology can dictate how frequently a scan may be performed. For an organization with a very large network with many devices, it may not be possible to scan the entire network within the desired time. Other technical constraints include limitations on network bandwidth and vulnerability scan software license limitations. When dealing with technical constraints, spreading out the scans to run at specific times may be a necessary alternative.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Ginni works for a company that hosts many online stores for a large variety of clients. She has been tasked with researching vulnerability scanning tools to monitor the applications that make their business model possible. Which of the following tools is Ginni most likely to recommend?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Nessus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Nextpose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OpenVAS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Invicti</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Invicti is a tool for scanning website applications for vulnerabilities and is a type of application package monitoring tool. It provides a detailed directory structure breakdown and remediation guidance for discovered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responsible for overseeing the plug-ins process for the vulnerability scan software your company uses. Which of the following is NOT a reason why you would apply a given update upon its release?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update a set of remediation actions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install advanced vulnerability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patch the vulnerability scan software itself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update algorithms in the vulnerability scan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Module updates, known as a plug-in, can be downloaded and installed as needed. However, plug-ins generally go beyond basic updates. Many plug-ins contain advanced vulnerability information, a set of remediation actions, and updated algorithms to test for the presence of the security issue.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An organization recently applied some updates to patch a known vulnerability. Toshi needs to configure a scan to look for that specific vulnerability. Which parameter is Toshi most likely to configure to ensure a specific vulnerability is targeted?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Vulnerability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Sensitivity level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Threat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Scope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sensitivity level is the depth of a scan. While a general scan may search for all vulnerabilities, often a scan is looking for a specific type of vulnerability. The sensitivity configuration variable can be used to limit how deeply a system is examined.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Veronica is analyzing data from a recently completed vulnerability scan. Based on experience she suspects one of the systems is not reporting data accurately. What are possible reasons why this could be true?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3"/>
              <w:gridCol w:w="80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agent-based system scanned is compromised and does not accurately report its status.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using server-based scanner technology, but the server is compromised.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Software agents are pushing too much data, so the network is saturated and tainting results.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noncredentialed vulnerability scan was performed so the results are not reliable.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Agent-based scanners tend to have less impact on network performance. However, the software agents could become the target of threat actors so that they would not accurately report the true status of a compromised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In the process of validating a scan that was completed two days ago, Vashon discovers a particular true positive of interest was logged. He investigates the system from where the vulnerability was reported but does not find any problems. What is Vashon most likely to do next?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Run the vulnerability scan again to verify the results reported were 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Update the modules in the vulnerability scanner and run the scan again.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Modify the values used to configure the scanner and run the scan again.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Examine the logs on the system where the vulnerability was reported.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Isolate the system reporting the vulnerability from the rest of the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Analyzing the log files on the system could indicate whether that system's configuration had been changed, patched for example, between the time of the scan and the follow-up analysis in which case no vulnerability would be found.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A rogue information technology (IT) employee works at a company as a spy for a foreign country. Unfortunately, the spy is responsible for running vulnerability scans. What type of scan is the spy most likely to run?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4"/>
              <w:gridCol w:w="8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Noncredentialed as it will provide a deeper level of insight without disturbing end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Credentialed as it will run faster because it will primarily perform fundamental actions.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Credentialed because the spy has access to the information needed.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Noncredentialed because it will allow the spy to hide their tracks.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credentialed scan is a scan for which valid authentication credentials are supplied to the vulnerability scanner. Thus, this is the type of scan the spy will perform. Noncredentialed scans run faster because they are performing fundamental actions such as looking for open ports. Credentialed scans are slower but can provide a deeper insight into the system by being able to access a fuller range of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After running a vulnerability scan, a company is sorting out the results and in the process of determining the order in which vulnerabilities will be addressed. How is the company most likely to make this determination?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Address the high vulnerabilities reported by the scanner first and work down the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Quickly address the easy-to-fix vulnerabilities first and then the critical vulnerabilities.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Address vulnerabilities with the highest numeric CVSS scores and work down the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established best practices and normalized approach advocated by the Common Weakness Enumeration.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Common Vulnerability Scoring System (CVSS) contains numeric scores generated using a complex formula that considers various factors. The vulnerabilities with the highest numeric CVSS scores are generally considered to require early attention. Prioritizing vulnerabilities is an inexact and sometimes difficult process. However, attention should first be directed toward those that are determined to be critical to the specific organization.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Yogita is the manager of the IT team responsible for addressing the issues found by a vulnerability scan. Which of the following steps will her team most likely implement to address the vulnerabilities discovered?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6"/>
              <w:gridCol w:w="8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Patch vulnerable systems and procure new hardware and software as needed.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Segment the network and ensure all segments are heavily and equally protected.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Obtain insurance to be compensated and financially protected against critical vulnerabilities.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it is impractical to address a difficult vulnerability, remove the offending device from the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Vulnerabilities should first be addressed by patching systems that are missing updates. After patching, the systems should be hardened as necessary with new hardware or software. Some vulnerabilities will not have a quick and easy solution. In these cases, it may be necessary to determine an alternative action, such as removing an endpoint from the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Ciampa.Sec+8e.25.12.2 - Describe the different scanning decisions and how to run a vulnerability scan.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Ciampa.SY0-701.25.4.3 - Explain various activities associated with vulnerability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Vulnerability Scanning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recently completed a vulnerability scan as well as other tasks directly associated with the scan. They would now like an examination of the results to verify the accuracy of their findings. What type of activity will help them realize this plan?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assessment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attestation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pen test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audit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84"/>
              <w:gridCol w:w="71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audit is an examination of results to verify their accuracy. Someone performs this other than the person responsible for producing the results.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Ciampa.Sec+8e.25.12.3 - Explain how to use 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Ciampa.SY0-701.25.5.5 - Explain types and purposes of 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is growing and starting to get serious about securing their digital assets. They hire a recent IT security college graduate as their security manager. The company wants to see if they have any deep vulnerabilities, so the newly hired security manager suggests running a vulnerability scan. Which of the following statements are most likely to be true?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9"/>
              <w:gridCol w:w="80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will successfully achieve their goal provided the vulnerability scanner is properly configured.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would be more beneficial to run a vulnerability scan first followed by a penetration test.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will not achieve their goal because a vulnerability scan may only find surface problems.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would be more beneficial to run a penetration test first followed by a vulnerability scan.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vulnerability scan may find only surface problems to be addressed. This is because many scans are automated and provide a limited verification of any discovered vulnerabilities. A penetration test can go further to find and exploit deep vulnerabilities using manual techniques.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Ciampa.Sec+8e.25.12.3 - Explain how to use 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Ciampa.SY0-701.25.5.5 - Explain types and purposes of 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in financial duress needs to perform a penetration test. The chief information officer wants to hire an outside entity, but internal forces do not want to spend the money. Thus, they agree to have the security team perform the penetration test. What will be the most probable outcome of this decision?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4"/>
              <w:gridCol w:w="8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Having internal knowledge of the network enables them to simulate a threat actor more closely.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will use a series of highly configurable and automated tools to discover vulnerabilities.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full depth of results may not be revealed to help protect fellow members of the team.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Since the team has access to internal devices, they will be able to perform a comprehensive test.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Employees may be reluctant to reveal a vulnerability discovered in a network or system that they or a fellow employee have been charged with protecting. As such, the full scope of results may not be revealed.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Ciampa.Sec+8e.25.12.3 - Explain how to use 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Ciampa.SY0-701.25.5.5 - Explain types and purposes of 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hires a security firm to perform a penetration test, but no information is given to the security firm about the network. What type of preliminary research are the penetration testers most likely to perform while maintaining a low profile?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3"/>
              <w:gridCol w:w="80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Pose as an employee to enter the building and read wireless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Quietly tap into the network and passively capture network traffic.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Search online for publicly accessible information that can reveal valuable insight.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Drive around the perimeter of the building searching for wireless signals that could be exploited.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With passive reconnaissance, the penetration tester uses tools that do not raise any alarms. This may include searching online for publicly accessible information like Open-Source Intelligence that can reveal valuable insight about the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Ciampa.Sec+8e.25.12.3 - Explain how to use 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Ciampa.SY0-701.25.5.5 - Explain types and purposes of 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are true statements regarding vulnerability scans and penetration testing?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3"/>
              <w:gridCol w:w="8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best if the person running a vulnerability scan has the mindset of a threat actor.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Ultimately both a vulnerability scan and a penetration test will provide similar results.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vulnerability scan is an offensive assessment that probes the system for weaknesses.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Pen tests can be of the physical and integrated variety and not just of the IT variety.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Many penetration tests are not technical but examine the physical environment (physical penetration testing), probing for weaknesses in physical security controls such as fencing and lighting to determine if the testers can enter restricted areas. Penetration tests that probe both technical and physical weaknesses are integrated penetration tests.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Ciampa.Sec+8e.25.12.3 - Explain how to use 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Ciampa.SY0-701.25.5.5 - Explain types and purposes of 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Audits and Assessments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12 Vulnerability Management</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12 Vulnerability Management</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