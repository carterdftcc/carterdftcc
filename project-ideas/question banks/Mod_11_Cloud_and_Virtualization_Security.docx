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most accurately describes characteristics of cloud computing?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reduce the cost of CapEx by shifting them to OpEx.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provides peace of mind knowing exactly where your data resides.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Computing resources can be increased or decreased quickly to meet changing demands.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Increasing computing resources require minimal human interaction from service providers.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Using the cloud allows organizations to shift the bulk of the costs from capital expenditures (CapEx), or purchasing and installing servers, storage, networking, and related infrastructure, to operating expenses (OpEx), in which the costs are only for the usage of these resources. Due to the elastic and scalable nature of cloud technologies, cloud computing resources can be increased or decreased quickly to meet demands.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A potential client wants to migrate some of their services to the cloud but is concerned about failover capabilities. What will the sales engineer from the cloud provider most likely say to help ease the client's concern?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3"/>
              <w:gridCol w:w="8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cloud company will reserve additional computing resources for immediate availability.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client can pay a little extra every month to ensure excess capacity can be provisioned.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there is a server failure, the client will be immediately contacted for further instructions.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there is a server failure, services will be moved to other servers at no additional cost.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an issue occurs, the cloud provider will migrate the hardware and software to a different resource in the cloud without the user's knowledge. This relieves the organization from needing to have excess capacity sitting idle that can only be used in an emergency.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a cloud sales engineer working with an institution that needs to comply with strict federal regulations to avoid being levied very hefty fines. What type of cloud offering are you most likely to recommend?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public 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hybrid 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private 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community cloud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community cloud is a cloud that is open only to specific organizations that have common concerns. For example, because of the strict data requirements of the Health Insurance Portability and Accountability Act of 1996 (HIPAA), a community cloud open only to hospitals may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Diana is not very tech savvy but is a marketing genius. She signs a deal with a cloud contractor who will help her set up an online retail store selling rare items. On what type of cloud will her website most likely be hosted?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5"/>
              <w:gridCol w:w="80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public cloud because the cloud services are available to everyone.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hybrid cloud because some elements need a higher degree of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private cloud to ensure all transactions use encryption and secure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community cloud because the rare items she sells have an exclusive community of followers.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Her website will be on a public cloud because the cloud services and infrastructure are offered to all users with access provided remotely through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Your company asks you to be the project lead in establishing a private cloud. Which of the following are most likely to be true?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will use proprietary software on dedicated servers and storage from a cloud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will create a private network and isolate it from all the available cloud service providers.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expect your company to purchase and maintain all the required hardware and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will use a cloud provider with tight integration to ensure outside entities cannot connect.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will create a network with no connectivity to ensure a high degree of privacy and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will ensure relevant resources at the cloud provider use private addresses to restrict routing.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private cloud is created and maintained on a private network. Although this type offers the highest level of security and control (because the company must purchase and maintain all the software and hardware), it also reduces cost savings.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An industrial plant has a series of Internet of Things devices that connect to a nearby wireless system. The system will process the collected data, store it, and send it off to the cloud. From a computing location perspective, what type of model is assumed in this scenario?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Off-premises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scenario relates to computing that is performed at or very near to the source of data (edge) instead of relying on the cloud or on-premises for processing.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A programming hobbyist uses a cloud provider to create an online app to back up his CD collection. As soon as he launches the app, it creates an online backup in the form of an ISO image, creates separate MP3 files for each song, and downloads them to a specific folder. What type of computing does this most likely resemble?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On-premises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Off-premises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cloud computing, a remote facility is used for computing. The app, hosted on a cloud provider, among other things, performs the computing to convert the songs on the CD to individual MP3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using resources on a server to host an application in a Software as a Service (SaaS) environment. Which of the following best describes the type of architecture being employed?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Serverless infrastructure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Transit gateway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Thick 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Thin 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While there are servers (somewhere) performing a critical function, a serverless infrastructure is one in which the capacity planning, installation, setup, and management are all invisible to the user because the cloud provider handles them. Because the server resources of the cloud are inconspicuous to the end-user, this type of infrastructure is called serverless.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Various departments in a large organization have been using computing and storage resources from AWS in an uncoordinated fashion. To manage their cloud resources more efficiently, they would like to adopt an approach that is more consolidated and streamlined. Which of the following would you recommend?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Cloud-native microservices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Transit gateway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Direct-connect portal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Secure web gateway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transit gateway is an Amazon Web Services (AWS) technology that allows organizations to connect all existing virtual private clouds (VPCs), physical data centers, remote offices, and remote gateways into a single managed source. The transit gateway gives full control over all the resources, including network routing and security, VPCs, shared services, and other resources that may span multiple AWS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university is locally managing the learning management system they use for students on a few clustered servers. They are exploring cloud solutions to relieve some of the burden related to managing the servers. Which of the following implementations would help them satisfy their requirement?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Software as a Service (SaaS) is a cloud computing hosted software environment. It eliminates any software purchase, installation, maintenance, upgrades, and patches; instead, the cloud computing provider centrally manages the software on a per-user basis.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A small team of innovative engineers are organizing a company to research and develop unconventional computing and networking modes of operation. Since they have limited funds for hardware, they will initially use a cloud provider. What type of cloud platform are they most likely to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Infrastructure as a Service (IaaS) provides unlimited raw computing, storage, and network resources that the enterprise can use to build their own virtual infrastructure in the cloud. The number of central processing units and their speed, the amount of memory, the volume of storage, and the desired virtual networking resources like routers and switches can all be arranged to create the necessary virtual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Company A bought out Company B because they are certain they can dramatically capitalize on their software portfolio. Company B sees many opportunities in porting a good number of their offerings to the cloud using a cloud-native format. What are some of the benefits Company B anticipates by porting the software?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monolithic nature of cloud-based apps allows microservices to be easily developed.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Software teams can use a variety of programming languages when rewriting the 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Cloud-based apps are well suited for microservices APIs and RESTful APIs.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cloud-based apps will be accessible to a larger variety of customers.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easier to maintain a comprehensive database versus a few smaller ones.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Teams of programmers can use different programming languages for different components. A microservices architecture has smaller and more specialized elements, each of which manages its own database, generates its own logs, and handles user authentication. These are performed by using microservices application protocol interfaces (APIs) and specialized APIs called RESTful APIs.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In this architecture, software code can be updated more easily with new features and functionality added without rewriting the entire application. What framework, model, or architecture does this statement describe?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Three-tier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Monolithic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Cloud-native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Microservices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features being described relate to a microservices or cloud-native architecture. Components can be scaled up or back independently of one another, reducing the waste and cost associated with having to scale entire applications because a single feature is facing too much load.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Ciampa.Sec+8e.25.11.1 - List and describe the different types of clouds and their locations, architectures, and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How does a cloud firewall differ from one installed and implemented using a physical security appliance?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6"/>
              <w:gridCol w:w="80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firewalls require no physical entity whatsoever.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firewalls may cost more in the long run.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firewalls are implemented virtually just on the other side of the edge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firewall expenses are factored into the CapEx chart of accounts for accounting purposes.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deploying a cloud firewall, the costs should be considered. Like cloud providers, third-party cloud firewall providers charge an hourly rate for the service. This is especially the case if the network has been "micro segmented," with each segment requiring its own cloud firewall.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As a cloud specialist, you are asked to set up a system that, among other capabilities, can analyze traffic that is encrypted using SSL. What type of device are you most likely to deploy?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CASB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CSWG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secure web gateway (SWG) combines several features into a single product. It examines both incoming and outgoing traffic and performs basic URL and monitoring web applications. A SWG also analyzes received traffic that is encrypted by the Secure Sockets Layer (SSL).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Kokum is on a team analyzing the possibility of developing future apps using microservices. The team has a brainstorming session on cloud security and writes down everything that comes to mind. Considering the statements they wrote, which of the following are NOT true?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security of applications running in the cloud is the responsibility of the cloud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we develop an app with built-in security, its native instantiation will be sufficiently secure.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Installing a CASB ensures the security policies of the enterprise extend to its data in the 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Installing a SWG automatically combines several security features into a single product.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misperception is that application security is entirely the cloud provider's responsibility. Another misconception is that the native "out of the box" security of applications will provide adequate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A large organization uses a cloud provider with a security model that incorporates a variety of technologies. Their goal is to ensure predefined security policies are applied when their data or applications are accessed. In addition, they want to continue monitoring security risks when users or devices are connected. What type of model are they using to help ensure access to their digital assets is secure?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CASB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secure access service edge (SASE) converges several security services into a single, cloud-delivered service model. SASE includes security functions delivered as a service that are based on the identity of the user or system and its real-time usage context so that predefined enterprise security policies can be applied while continuously assessing security risks throughout the session. It identifies users and devices, applies policy-based security, and then delivers secure access to the appropriate application or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was convinced their cloud implementation was very secure. However, a security audit conducted by a third-party cloud security company discovered a vulnerability. Which of the following could have contributed to, or explains, the vulnerability?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5"/>
              <w:gridCol w:w="8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Since they didn't have physical access, they could not fully test their IaaS implementation.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vulnerability was most likely due to an oversight by the cloud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missed an operating system patch in the SaaS implementation they were running.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failed to clearly understand the responsibility matrix.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misunderstanding of the responsibility matrix leads to cloud misconfigurations. The responsibility matrix shows that some security duties are always the responsibility of the organization and some are the specific duties of the cloud service provider, while others vary by type and may be shared between the two entities. Because of these different responsibilities, this often creates areas of confusion resulting in security not being properly applied.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most accurately describes the relationship between the Open Systems Interconnection (OSI) model used to describe a traditional network and the cloud?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OSI model can easily be used or adapted to map out the desired cloud security profile.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providers secure the lower layers while cloud users secure the upper layers.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OSI model is not very useful because cloud assets are virtualized.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implementations should use the cloud-specific OSI model.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cloud computing, the OSI model is no longer as useful. The lack of a conceptual model like the OSI model makes selecting and managing security virtual devices more challenging.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Tanvi is responsible for applying and enforcing mitigation controls to help secure the cloud implementation her company is about to deploy. What areas of cloud computing is she most likely to be concerned with?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Redundancy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Compute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Storage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 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Securing cloud computing involves using controls and enforcing mitigations on the three function areas of cloud computing: storage, network, and compute.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A government agency agrees to include a contractual clause that enables third parties to assess security control of cloud providers. Why are they most likely to include such a clause?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7"/>
              <w:gridCol w:w="8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want to be authenticated as being in compliance.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allow third-party contractors to apply security controls.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want to ensure they will be able to renew their contract.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allows them to use an independent party to confirm their implementation is secure.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Auditing is important for federal agencies because of a requirement that agencies should include a contractual clause enabling third parties to assess security controls of cloud providers. The organization itself can also benefit from the independent audit by being made aware of any deficiencies that must be addressed.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been managing their data center for years. As the company has grown, so has their need for additional hardware. They've decided to migrate to the cloud but need a solution that can withstand natural disasters. Which of the following best identifies the feature of cloud providers that can furnish this capability?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Failover capabilities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Redundancy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Clustering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Zones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Highly available systems are reliable because they can continue operating even when critical components fail. Resilient systems are able to handle failure without service disruption or data loss, and seamlessly recover. In a cloud computing environment, reliability and resiliency are achieved through duplicating processes across one or more geographical areas. These are called high availability across zones.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ported their software to the cloud using a cloud-native format. The components of the application were implemented using a collection of microservices. Which of the following best describes what the company should do to ensure the microservices are able to access each other securely?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 communication between microservices.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Implement secrets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secret-specific versioning.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an interprocess password manager.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Cloud-based microservices must have the keys needed to access the other microservices, such as API keys, passwords, certificates, encryption keys, and tokens. Secrets management enables strong security and improved management of a microservices-based architecture; it allows secrets to be passed or accessed securely.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You configure a collection of cloud-based virtual machines (VMs) that should be logically separated from other systems in your cloud configuration. What type of control can you implement to help realize this end?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Segmented resource allocation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Instance awareness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VPC endpoint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42"/>
              <w:gridCol w:w="68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security groups to segment the different computing resources into logical groupings that form network perimeters.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Yara is responsible for managing the hybrid cloud posture her company has adopted. Which of the following practices is Yara most likely to help enforce?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Audit configurations manually to ensure they align.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 encrypted traffic.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Enforce zero-trust on servers.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Run scans to identify weak points.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General best security practices for hybrid clouds include encrypting sensitive data, encrypting data traffic between the two clouds, inspecting all encrypted traffic, and running regular scans to identify weak points.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Ciampa.Sec+8e.25.11.2 - Describe cloud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Cloud Computing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are true regarding containers and VMs?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8"/>
              <w:gridCol w:w="8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Type I hypervisor is a bare metal hypervisor.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Containers generally consume more resources than VMs.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Containers and VMs can be moved from one computer to another.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VMs run on Type II hypervisor whereas containers run on Type I hypervisors.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container holds only the necessary operating system components for a specific application to run.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I hypervisors are sometimes called native or bare metal hypervisors. Virtualization that supports live migration allows a VM to be moved to a different physical computer, likewise containers can be easily moved from one computer to another. A container holds only the necessary operating system components (such as binary files and libraries) that are needed for that specific application to run.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Ciampa.Sec+8e.25.11.3 - Explain 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In an SDN you need to configure the entity responsible for routing and security checks? Which component are you going to be configuring?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Control plane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plane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Control logic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Flow 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Switching logic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control plane consists of one or more software-defined network (SDN) servers and performs complex functions such as routing and security checks. It also defines the data flows through the data plane.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Ciampa.Sec+8e.25.11.3 - Explain 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large corporation with offices and branch sites throughout the world needs the flexibility of being able to securely handle different kinds of traffic and conditions between sites in real time. Which of the following technologies is most likely to offer the best solution?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SD-VLAN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SD-WAN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SD-LAN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a software-define wide area network (SD-WAN) is based on software rather than hardware, it can be configured to handle different kinds of traffic and conditions in real time. It can also adapt quickly to changing situations and offer better security and reliability than traditional WANs.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Ciampa.Sec+8e.25.11.3 - Explain 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Jelvin is working for an organization that is committed to developing software in which critical security functions can be automated and not require manual intervention. Which of the following enables this capability?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SDSec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SDSW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Software-defined visibility (SDV) allows network administrators to automate multiple functions in a network infrastructure, including dynamic response to detected threat patterns, adjustments to traffic mode configurations for in-line security tools, and additional IT operations-management functions and capabilities.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Ciampa.Sec+8e.25.11.3 - Explain 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what should be used to help secure VMs and/or containers?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SELinux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Nonprivileged user accounts to manage container-based processes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Secure administrator user accounts to manage container-based processes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 security devices between servers running multiple virtual machines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Best practices for securing a container include always managing container-based processes using nonprivileged user accounts. Another practice is to use tools to harden the hosts. One tool is Security-Enhanced Linux (SELinux). This is a security architecture for Linux systems that allows administrators to have more control over who can access the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Ciampa.Sec+8e.25.11.3 - Explain 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Virtualization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11 Cloud and Virtualization Security</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11 Cloud and Virtualization Security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