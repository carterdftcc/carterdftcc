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has been involved in a three-month project to ensure they do not suffer downtime due to threats that could hamper their operations. They are now ready to test some of the elements in the project. Which of the following most likely represents what the company is doing?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4"/>
              <w:gridCol w:w="80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implementing mission-essential backup functions to ensure high availability.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implementing and testing systems that provide redundancy.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in the process of developing a BCP.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verifying their hot site availability.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Creating a Business Continuity Plan (BCP) involves identifying exposure to threats, creating preventive and recovery procedures, and then testing them to determine if they are sufficient.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Three members of a larger task force at an enterprise are responsible for ensuring a variety of technologies, diverse vendors, and encryption capabilities are part of the company's networking infrastructure. Which of the following is most likely to be a true statement regarding their activities?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7"/>
              <w:gridCol w:w="8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is part of a plan to ensure their operations are not disrupted if a major disaster occurs.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ensure their infrastructure is scalable and able to meet growth demands of the future.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locking down their network to make it more difficult for threat actors to break 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exploring different cloud technology options that encompass the stated requirements.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Business continuity is the ability of an organization to maintain its operations and services in the face of a disruptive event or a major disaster. A Business Continuity Plan must also include diversity in the form of different technologies, third-party vendors, controls, and even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Ciampa.SY0-701.25.4.8 - Explain appropriate incident response activities.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events could hamper a mission-essential function?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3"/>
              <w:gridCol w:w="8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antenna used to broadcast a rocket ship launch on TV takes a tumble.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compromises the email server at an academic institution.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reservation system for an airline is affected by ransomware.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cyberattack on a SCADA system shuts down a water treatment plant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tracking system for a package delivery company experiences a failover event.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mission-essential function is the activity that serves as the core purpose of the enterprise. A failure in an airline reservation system can result in flight cancellations. If a water treatment plant shuts down, it can't deliver on its core mission. A Business Impact Analysis will help determine the mission-essential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A data center suffered damage due to a natural disaster. The IT staff is in the process of restoring service, but they need to follow a specific series of steps due to critical dependencies. The content of which document are they most likely to follow?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BCP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disaster recovery plan (DRP) is involved with restoring IT functions and services. A DRP is a written document that details the process for restoring IT resources following an event that causes a significant disruption in service. Most DRPs cover a standard set of topics, including the sequence in restoring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Ciampa.SY0-701.25.4.8 - Explain appropriate incident response activities.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In the process of responding to a security event, Fram identifies the cause of the event and temporarily disconnects the system that may be causing damage from the network. What action did Fram take in terms of response?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Containment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Eradication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Quarantine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Isolation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Eradication is the process of finding the cause of the incident and temporarily removing any systems that may be causing damage. This is one of the action steps that should be spelled out as part of the incident response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Ciampa.SY0-701.25.4.8 - Explain appropriate incident response activities.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An organization suffers what appears to be a security breach. However, upon further analysis, they quickly determine it is not a significant event and no further action is taken. Which of the following most likely allowed them to make this determination?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lessons learned documented from previous incidents.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collective experience of the incident response team.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definitions spelled out in the incident response plan.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Their ability to contain the threat quickly and automatically.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incident response plan should provide clear descriptions of the types and categories of documented incident definitions. It should outline in detail what is, and is not, an incident that requires a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Givon, a skilled technician with extensive knowledge of a company's network, is reviewing a recovery procedure in detail. What is the most likely reason why Givon is doing this?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2"/>
              <w:gridCol w:w="80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is walking through a testing exercise to see if there are any errors or false assumptions.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is walking through a testing exercise to confirm failover processes are fully spelled 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is walking through a testing exercise to confirm the specified simulation will be successful.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is walking through a testing exercise just before he physically implements it to prevent issues.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is walking through a testing exercise to confirm there are no omissions or gaps.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walkthrough is an incident response testing exercise where a technician with knowledge of the current system will walk through the proposed recovery procedures to determine if there are omissions, gaps, errors, or false assumptions.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has a central office and two satellite branches. The security team simultaneously renders the DNS servers at the three satellite sites inoperable. The goal is to test how effective the same incident response will be at the branch sites. Which term best describes this exercise?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Denial of Service simulation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Failover simulation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Multi kill chain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Parallel processing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57"/>
              <w:gridCol w:w="70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Parallel processing is an incident response testing exercise where the same tests are conducted simultaneously in multiple environments.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Ciampa.SY0-701.25.4.8 - Explain appropriate incident response activities.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An organization is researching a series of documents that spell out the process that should be used to define policies and procedures that relate to security. What is the organization most likely trying to accomplish?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0"/>
              <w:gridCol w:w="8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want to adopt a security framework.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getting ready for a security audit.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failed an audit and are addressing deficiencies.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want government contracts but need to comply with certain security requirements.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information security framework is a series of documented processes used to define policies and procedures for implementation and management of security controls in an enterprise environment.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 series of security students are analyzing entries in a knowledge base of attacker techniques used against systems. They would like to replicate some of the attacks, but the database makes no reference to the tools used during the attacks. Which of the following statements is most likely to be true?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3"/>
              <w:gridCol w:w="80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database focuses on how attackers interact with systems and not on attack 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students need to access the Diamond Model of Intrusion Analysis database instead.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information is available, but the students need privileged credentials to access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intention is to help protect against attacks, not provide information to malicious actors.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MITRE ATT&amp;CK is a knowledge base of attacker techniques that have been broken down and classified in detail. The attacks are offensively oriented actions that can be used against platforms. The focus of ATT&amp;CK is not on the tools and malware that attackers use but on how they interact with systems during an operation.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are true statements regarding the MITRE ATT&amp;CK and the Diamond Model of Intrusion Analysis frameworks?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4"/>
              <w:gridCol w:w="8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Victims and capabilities are elements associated with the Diamond Model of Intrusion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Adversary and infrastructure are elements associated with the MITRE ATT&amp;CK framework.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MITRE ATT&amp;CK pieces together information to understand the threat in its full context.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Diamond Model of Intrusion Analysis uses a variety of interconnected elements.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MITRE ATT&amp;CK focuses on network intrusion events but not the tools used.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Diamond Model of Intrusion Analysis is a framework for examining network intrusion events. This framework derives its name and shape from the four core interconnected elements that comprise any event: adversary, infrastructure, capability, and victim.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is trying to break into a network by following the typical process threat actors engage. Which of the following should be disrupted to help minimize the impact of the breach?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Command &amp; control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Weaponization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Exploitation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Cyber Kill Chain outlines the steps of an attack. Disrupting any one of the steps will interrupt the entire attack process, but the ability to disrupt the early steps of the chain is the most effective and least costly. The Cyber Kill Chain follows these steps: reconnaissance, weaponization, delivery, exploitation, installation, command &amp; control, and actions on objectives. Thus, if weaponization is disrupted, subsequent steps in the chain cannot be carried 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Ciampa.Sec+8e.25.13.1 - Explain how to prepare for a cyber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Preparatory Plans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A software tester is using a system in a computer lab. The computer lab has internet access but is not connected to the corporate network. The tester clicks on a link in an email that renders the computer inoperable. The tester then sits idle for 30 minutes waiting for the IT staff to replace the computer. What preventive measure should have been put in place?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computer should have been clustered.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None, computers can be quickly replaced.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backup computer next to the original.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More comprehensive technology capacity planning.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Most endpoint devices, like desktop or laptop computers, are commodity items so there is little need for redundancy for these devices. If necessary, the entire device can be quickly replaced in the event of a corruption or failure.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is in the process of transitioning from having physical on-premises servers to the cloud.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A particular database server is clustered and has both a public cluster connection and a private cluster connection. Which of the following best explains these connections?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5"/>
              <w:gridCol w:w="8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private connection is used by technicians and administrators for remote management.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private connection is for internal users and the public connection is for external users.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ensure all traffic flowing through the private connection is protected with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private connection allows the servers in a cluster to communicate with each other.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server cluster is the combination of two or more servers that are interconnected to appear as one. The servers are connected through both a public cluster connection so that clients see them as a single unit as well as a private cluster connection so that the servers can exchange data when necessary.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A storage company sells large data storage systems each containing thousands of SSDs. They calculated the MTBF rating of the SSDs to be about 2 million hours. What does this mean?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2"/>
              <w:gridCol w:w="80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means most SSDs are expected to fail after about 2 million hours of operation.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means 10,000 SSDs running for 1000 hours can expect to see about 5 failures.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means that if 2 million SSDs are running, one SSD is expected to fail each hour.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means that after 2 million hours of operation, only one drive is expected to fail.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MTBF is the mean time between failures. If 10,000 drives run for 1000 hours each, and 5 failures are reported, the MTBF would be 2 million hours: (10,000 x 1000) hours/5 = 2 million hours.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uses a RAID configuration such that only 50 percent of the raw capacity can be used for storage. They want to transition to a different type of RAID level to increase the percentage of usable storage to be greater than 50 percent. What is the current RAID level and what is the desired RAID level?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RAID 0 to RAID 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RAID 0 to RAID 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RAID 1 to RAID 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RAID 5 to RAID 6</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RAID 5 to RAID 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From RAID 6 to RAID 10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currently using RAID 1 and want to transition to RAID 5. RAID 1 is mirroring so every drive needs a mirror (another drive onto which to copy the data). Thus, with RAID 1 the usable storage is only 50 percent of the raw capacity. A RAID 5 configuration using three disks allows 66 percent of the raw capacity to be used. A RAID 5 configuration using four disks allows 75 percent of the raw capacity to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An organization analyzes flight data collected for a small commercial airline. They want to ensure the data is available in at least two locations simultaneously for reasons that include backup availability. Which of the following best describes what they should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RAID 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Warm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Real-time backups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storage area network (SAN) is a dedicated network storage facility that provides access to data storage over a high-speed network. A SAN at one site can update a duplicate SAN at another site to serve as a backup copy.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network hardware components cannot be duplicated to provide redundancy?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None of these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81"/>
              <w:gridCol w:w="67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Network interface cards (NICs), routers, and switches can all be duplicated to provide a redundant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decides to use an online UPS instead of an offline UPS for a particular set of systems. Although they both essentially perform the same fundamental function, why would they opt to use an online UPS?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online UPS is more energy efficient.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offline UPS is easier to breach.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offline UPS is more expensive.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online UPS protects from spikes.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online UPS is not affected by dips or sags in voltage. An online UPS can clean the electrical power before it reaches the server to ensure that a correct and constant level of power is delivered to the server. The online UPS can also serve as a surge protector, which keeps intense spikes of electrical current, common during thunderstorms, from reaching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An organization stores all their data with a cloud provider that uses zones to help protect against disasters. What type of redundancy does the cloud provider most closely mimic as far as the company's data is concerned?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Hot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Cold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Warm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Passive 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hot site is generally run by a commercial disaster recovery service that allows a business to continue computer and network operations to maintain business continuity. A hot site is essentially a duplicate of the production site and has all the equipment needed for an organization to continue running. While a cloud provider is not technically a hot site in the absolute sense of the word, one could say it shares characteristics of a hot site as far as the data is concerned in terms of quick availability if a disaster strikes.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A small business has decided to use the services of a small and recently established cloud provider. Unfortunately, the cloud provider suffers a severe breach that corrupts their data. If you had been hired as a consultant beforehand, which of the following recommendations would you have made?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 not use small and recently established cloud providers.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Spread cloud computing across multiple cloud providers.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the cloud provider uses RAID level 1 or RAID level 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Keep a backup of the data onsite and another copy offsite.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Spreading cloud computing across multiple cloud providers is known as using multicloud systems. This has the advantage of an organization being able to tolerate a critical issue that could occur with a single cloud provider.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An agency has an RPO of two hours and an RTO of 30 minutes. The agency suffers a disaster and starts restoring data at noon. By what time can the agency expect to be up and running?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2:30 p.m.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2:00 p.m.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12:30 p.m.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None of these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will take the agency up to 30 minutes to be up and running. The RTO is the length of time it will take to recover the data that has been copied. The recovery point objective (RPO) is the maximum length of time that an organization can tolerate between copies. It is the age of the data that an organization wants the ability to restore in the event of a disaster.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Ciampa.SY0-701.25.3.4 - Explain the importance of resilience and recovery in security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are true statements regarding backups and replication?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8"/>
              <w:gridCol w:w="80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backup uses snapshots and replication uses journaling.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Backups require fewer financial resources than replication.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number 2 in the 3-2-1 backup plan means store backups at two offsite locations.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Restoring data from a backup takes longer than restoring data when using replication.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Replication is the same as making multiple copies of backup data for long-term archival.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Backups are relatively inexpensive, but replication requires a sizeable investment in another infrastructure to continuously capture, store, and retrieve data. The recovery time for backups is long but immediate when replication is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Ciampa.Sec+8e.25.13.2 - Describe how to achieve 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Ciampa.SY0-701.25.5.2 - Explain elements of the risk management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Resilience Through Redundancy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An individual stores all passwords in cleartext format in the notes area of a free online email system and in a piece of paper in their wallet. They also use a weak password to access their email. The individual loses their wallet at a theme park, and a system at work ends up being compromised as a result. An RCA is likely to yield which of the following at the top of the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individual lost their wallet at a theme park.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individual stored passwords on a piece of paper.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individual uses a weak password to access 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individual stored passwords in cleartext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individual needs to attend security training.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Root-cause analysis (RCA) is the process of discovering the origin (root) cause of the security event. It is likely an RCA would have discovered all the above but ultimately the root of the problem was due to the individual storing passwords on a piece of paper.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Ciampa.Sec+8e.25.13.3 - Describe how to conduct an analysis of an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Ciampa.SY0-701.25.4.8 - Explain appropriate incident response activities.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Incident Investigation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A team of security analysts are reviewing log files. In their investigation, they identify incoming and outgoing connections, as well as traffic that was allowed and traffic that was blocked. What type of log was most likely being analyzed?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Application logs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Metadata logs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Endpoint logs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Firewall logs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IDS/IPS logs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Firewall logs can be used to determine whether new IP addresses are attempting to probe the network and if stronger firewall rules are necessary to block them. In addition, outgoing connections, incoming connections, denied traffic, and permitted traffic can also be recorded.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Ciampa.Sec+8e.25.13.3 - Describe how to conduct an analysis of an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Ciampa.SY0-701.25.4.9 - Given a scenario, use data sources to support an investigation.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Incident Investigation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Zabrina is the team leader for the group responsible for managing logs when a security incident occurs. They have a relatively small budget so a significant portion of their activity lacks automation. Which of the following is most likely to represent the most significant challenge?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amount of data that needs to be analyzed.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large number of devices that generate logs.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Correlating the time stamps between all the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Combining logs generated using different formats.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Perhaps the biggest obstacle to log management is that different devices record log information in different formats and even with different data captured. Combining multiple logs, each with a different format, can be a major challenge.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Ciampa.Sec+8e.25.13.3 - Describe how to conduct an analysis of an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Ciampa.SY0-701.25.4.9 - Given a scenario, use data sources to support an investigation.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Incident Investigation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team is looking for a solution capable of consolidating real-time security monitoring along with analysis of security events. Which of the following is most likely to meet their requirements?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Vulnerability scan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SNMP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NetFlow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information and event management (SIEM) products that consolidate real-time security monitoring and management of security information with analysis and reporting of security events can be a valuable source. A SIEM dashboard can provide information collected from its sensors. This information includes alerts, trends, sensitivity, and correlation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Ciampa.Sec+8e.25.13.3 - Describe how to conduct an analysis of an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Ciampa.SY0-701.25.4.9 - Given a scenario, use data sources to support an investigation.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Incident Investigation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A judge sternly warns a prosecutor and a defense attorney, both of whom are suspected of being a bit deviant, to not violate the e-discovery protocols that have been established. What message is the judge most likely trying to convey to the attorneys?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8"/>
              <w:gridCol w:w="80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ensure incriminating or exonerating electronic documents are not intentionally suppressed.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ensure any electronic evidence obtained by either of the parties is not intentionally altered.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ensure the order of volatility as it applies to electronic data is strictly followed.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ensure digital forensics tools used to discover electronic data are properly calibrated.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preparing for trial, both the prosecution and the defense engage in what is called discovery. This is the formal process of exchanging information between the two parties about witnesses and evidence that will be presented at a trial. E-discovery is the electronic counterpart of manually sifting through documents in discovery.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Ciampa.Sec+8e.25.13.3 - Describe how to conduct an analysis of an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Ciampa.SY0-701.25.4.8 - Explain appropriate incident response activities.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Incident Investigation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A tech-savvy banker is suspected of money laundering using an unauthorized app. When the banker is called into the branch manager's office, the banker is immediately locked out of the office. A digital forensics incident response team goes into the office, documents the surroundings, and takes custody of the computer as well as other devices. What is the response team doing?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documenting the chain of custody.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preparing to generate a report.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preserving evidence.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securing the scene.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a digital forensics incident response team is contacted, their first job is to secure the scene. This involves documenting the physical surroundings, identifying and tagging all cables connected to the device, and taking custody of the device along with any peripherals.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Ciampa.Sec+8e.25.13.3 - Describe how to conduct an analysis of an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Ciampa.SY0-701.25.4.8 - Explain appropriate incident response activities.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Incident Investigation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A digital forensics incident response team seizes a series of computers. Which of the following, albeit not necessarily a complete list, represents the order in which the specified artifact should be preserved?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7"/>
              <w:gridCol w:w="8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 drive, RAM, CPU, archival media, remote monitoring data, temporary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CPU, RAM, temporary files, hard drive, network topology, archival media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Registers, ARP cache, temporary files, hard drive, remote logging data, physical configuration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Routing tables, registers, CPU, hard drive, remote logging data, physical configuration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examining technology devices that may contain evidence, it is critical to follow a specific order. This is because different data sources have different degrees of preservation. An order of volatility must be followed to preserve the most fragile data first. The order is as follows: (1) registers and CPU cache; (2) routing tables, ARP cache, process table, kernel statistics, RAM; (3) temporary file systems; (4) hard drive; (5) remote logging and monitoring data; (6) physical configuration and network topology; and (7) archival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Ciampa.Sec+8e.25.13.3 - Describe how to conduct an analysis of an incident.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Ciampa.SY0-701.25.4.8 - Explain appropriate incident response activities.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Incident Investigation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13 Incident Preparation and Investigation</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13 Incident Preparation and Investigation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