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4"/>
                <w:szCs w:val="24"/>
                <w:bdr w:val="nil"/>
                <w:rtl w:val="0"/>
              </w:rPr>
              <w:t>Adelli sends an image file containing a secret message to her sister as an attachment. Adelli gives her sister instructions over the phone on how to read the message. The sister follows the instructions and reads the message. Which of the following techniques did Adelli use?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Hashing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Encryption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Stenography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Steganography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5"/>
              <w:gridCol w:w="720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Steganography attempts to hide the existence of a message or information. It can be used to hide data in a harmless image file, audio file, or video 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Ciampa.Sec+8e.25.3.1 - Define cryptography.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Ciampa.SY0-701.25.3.3 - Compare and contrast concepts and strategies to protect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Defining Cryptography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4"/>
                <w:szCs w:val="24"/>
                <w:bdr w:val="nil"/>
                <w:rtl w:val="0"/>
              </w:rPr>
              <w:t>Alpha and Beta are having a conversation in English. Gamma, who is a gifted conversationalist and tends to monopolize conversations, approaches Alpha and Beta. As soon as Alpha and Beta see Gamma, they start speaking in Spanish, but Gamma does not understand. What did Alpha and Beta just do?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3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employed a form of tokenization.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employed a form of encryption.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employed a form of substitution.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employed a form of steganography.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Cryptography hides the meaning of a message. Even though Gamma is able to hear the conversation, Gamma is not able to understand so the meaning of what Alpha and Beta are saying is hidden. The same principle applies with data. For example, you may be able to see the text in an encrypted message, but the meaning is hidden.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Ciampa.Sec+8e.25.3.1 - Define cryptography.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Ciampa.SY0-701.25.1.2 - Summarize fundamental security concepts.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Defining Cryptography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4"/>
                <w:szCs w:val="24"/>
                <w:bdr w:val="nil"/>
                <w:rtl w:val="0"/>
              </w:rPr>
              <w:t>A fifth-grade teacher shows the class a message encrypted using ROT13. After explaining how it works, the teacher challenges them to decrypt the message, which they easily accomplish. The teacher then repeats the process with the XOR cipher. Which of the following statements is true?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3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ROT13 uses transposition.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XOR uses a form of metadata.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Both methods use substitution.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XOR requires some type of key.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class easily decrypts XOR messages.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ROT13 and XOR ciphers both use a form of substitution where one letter is substituted for another. The XOR cipher is a more involved substitution and requires more work to both encrypt and decrypt a message. It employs an eXclusive OR operation between two bits. Thus, it requires a type of key to encrypt the message. They same key is used to decrypt the message.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Ciampa.Sec+8e.25.3.1 - Define cryptography.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Ciampa.SY0-701.25.3.3 - Compare and contrast concepts and strategies to protect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Defining Cryptography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4"/>
                <w:szCs w:val="24"/>
                <w:bdr w:val="nil"/>
                <w:rtl w:val="0"/>
              </w:rPr>
              <w:t>Johnny develops an app to encrypt short messages. He runs the encryption program, but it is designed to deliberately introduce a 5- to 15-second delay before encryption begins. What type of data is Johnny about to encrypt?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Plaintext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Cleartext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Ciphertext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Pretext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749"/>
              <w:gridCol w:w="68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Plaintext is unencrypted data that is input for encryption. By the same token, it is the output of the decryption process.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Ciampa.Sec+8e.25.3.1 - Define cryptography.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Ciampa.SY0-701.25.1.2 - Summarize fundamental security concepts.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Defining Cryptography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statements best describes the critical factor that allows cryptographic algorithms to be effective?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9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details of how the algorithm works must be guarded.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encryption algorithm and keys must both be guarded.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algorithms must be able to guarantee confidentiality.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key(s) used by algorithms must be securely guarded.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critical factor in cryptography is that one or more elements must be kept secret at all costs. Cryptographic algorithms are designed to be public and well known, and how they function is no secret. However, the individualized key for the algorithm that a user possesses must always be kept secret.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Ciampa.Sec+8e.25.3.1 - Define cryptography.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Ciampa.SY0-701.25.1.4 - Explain the importance of using appropriate cryptographic solutions.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Defining Cryptography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statements best describes the benefits of cryptography?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4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is a mitigation technique.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is a hashing technique.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is a hardening technique.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Cipher algorithms are secret.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can hide the existence of data.</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Hiding information through encryption so that threat actors cannot view it is considered one of several different mitigation techniques that enterprises can use to protect information. It is also considered a hardening technique that makes a system more resilient to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Ciampa.Sec+8e.25.3.1 - Define cryptography.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Ciampa.SY0-701.25.2.5 - Explain the purpose of mitigation techniques used to secure the enterprise.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Defining Cryptography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4"/>
                <w:szCs w:val="24"/>
                <w:bdr w:val="nil"/>
                <w:rtl w:val="0"/>
              </w:rPr>
              <w:t>Daichi works on a project team that is designing a storage system with immutable archiving capabilities. Once data is archived, it uses cryptography to verify the data has not been changed. Which security protection is the system designed to enforce?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Immutability of data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Nonrepudiation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Integrity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masking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Cryptography can protect the integrity of information. Integrity ensures that the information is correct and no unauthorized person or malicious software has altered the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Ciampa.Sec+8e.25.3.1 - Define cryptography.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Ciampa.SY0-701.25.1.4 - Explain the importance of using appropriate cryptographic solutions.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Defining Cryptography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4"/>
                <w:szCs w:val="24"/>
                <w:bdr w:val="nil"/>
                <w:rtl w:val="0"/>
              </w:rPr>
              <w:t>An employee tries to mask his identity by programmatically changing the From field to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r>
              <w:rPr>
                <w:rStyle w:val="DefaultParagraphFont"/>
                <w:rFonts w:ascii="Times New Roman" w:eastAsia="Times New Roman" w:hAnsi="Times New Roman" w:cs="Times New Roman"/>
                <w:b w:val="0"/>
                <w:bCs w:val="0"/>
                <w:i w:val="0"/>
                <w:iCs w:val="0"/>
                <w:smallCaps w:val="0"/>
                <w:color w:val="000000"/>
                <w:sz w:val="24"/>
                <w:szCs w:val="24"/>
                <w:bdr w:val="nil"/>
                <w:rtl w:val="0"/>
              </w:rPr>
              <w:t>"a-nony-mouse" in an email. He uses periodic intervals to send the email to the entire company promoting a product he is selling online. An investigation reveals who sent the message. What capability of cryptography was used to confirm the sender's identity?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Metadata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Obfuscation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Repudiation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Nonrepudiation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Cryptography can enforce nonrepudiation. Repudiation is defined as denial; nonrepudiation is the inability to deny. In information technology, nonrepudiation is the process of proving that a user performed an action.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Ciampa.Sec+8e.25.3.1 - Define cryptography.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Ciampa.SY0-701.25.2.5 - Explain the purpose of mitigation techniques used to secure the enterprise.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Defining Cryptography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4"/>
                <w:szCs w:val="24"/>
                <w:bdr w:val="nil"/>
                <w:rtl w:val="0"/>
              </w:rPr>
              <w:t>A group of scientists are trying to vigorously protect a major discovery that will potentially lead to a series of breakthrough products. They all sign a special nondisclosure agreement and commit to not revealing the information to others outside of the department. What approach have the scientists agreed to employ?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9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Diffie-Hellman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Secure obfuscation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Signed message digest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Security through obscurity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scientists are using security through obscurity, but it is flawed because the only element that makes it secure is the fact that it is unknown. Since it is essentially impossible to keep something completely hidden from everyone all the time, eventually it will be discovered and the security compromised.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Ciampa.Sec+8e.25.3.1 - Define cryptography.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Ciampa.SY0-701.25.3.3 - Compare and contrast concepts and strategies to protect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Defining Cryptography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statements correctly describes the differences or similarities between a stream cipher and a block cipher?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Both are like a one-time pad.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Stream ciphers are less secure.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Stream ciphers randomize the output.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Block ciphers reset after each iteration.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Block ciphers replace characters one at a time.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Stream ciphers are less secure because the engine that generates the stream does not vary; the only change is the plaintext itself. Block ciphers are considered more secure because the output is more random; the cipher is reset to its original state after each block is processed.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Ciampa.Sec+8e.25.3.2 - Describe hash, symmetric, and asymmetric cryptographic algorithms.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Ciampa.SY0-701.25.3.3 - Compare and contrast concepts and strategies to protect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Cryptographic Algorithms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4"/>
                <w:szCs w:val="24"/>
                <w:bdr w:val="nil"/>
                <w:rtl w:val="0"/>
              </w:rPr>
              <w:t>Kalaki subscribes to an online computer digest. Kalaki notices a string of characters with a message next to a link that reads "… use to verify file integrity after downloading." What does the string of characters represent? Select four.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6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hash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dynamic OTP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message digest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digital fingerprint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key to decrypt the 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result of a one-way algorithm</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c, d, f</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hash algorithm creates a unique "digital fingerprint" of a set of data. This process is called hashing, and the resulting fingerprint is a digest (sometimes called a message digest or simply a hash) that represents the contents. A hash is the result of a one-way cryptographic algorithm. It is designed so that it cannot be reversed to reveal the original set of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Ciampa.Sec+8e.25.3.2 - Describe hash, symmetric, and asymmetric cryptographic algorithms.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Ciampa.SY0-701.25.3.3 - Compare and contrast concepts and strategies to protect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Cryptographic Algorithms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4"/>
                <w:szCs w:val="24"/>
                <w:bdr w:val="nil"/>
                <w:rtl w:val="0"/>
              </w:rPr>
              <w:t>Bodhi is leading a team responsible for writing the specifications of a new hashing algorithm. What factor does the team need to keep in mind to ensure it is secure? Select three.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44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Encryption and decryption should use the same key.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should include private key encryption capabilities.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Every unique input should render unique output.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output should always be of a fixed size.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output should be original.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 d, 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hashing algorithm is considered secure if the output is unique; two different sets of data should not produce the same digest. A digest of a short set of data should produce the same size as a digest of a long set of data, so it should be of a fixed size. It should not be possible to produce a data set that has a desired or predefined hash, so the output must be original.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Ciampa.Sec+8e.25.3.2 - Describe hash, symmetric, and asymmetric cryptographic algorithms.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Ciampa.SY0-701.25.1.4 - Explain the importance of using appropriate cryptographic solutions.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Cryptographic Algorithms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4"/>
                <w:szCs w:val="24"/>
                <w:bdr w:val="nil"/>
                <w:rtl w:val="0"/>
              </w:rPr>
              <w:t>Salvadori wants to send a message halfway around the world via email. He would like to convey the hash corresponding to the message over the phone to the recipient. Which of the following hash algorithms should Salvadori use? Select three.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ECC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MD5</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MDRipe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RipeMD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SHA-2</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SHA-4</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Whirlpool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 e, 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RACE Integrity Primitives Evaluation Message Digest (RipeMD), SHA-2, and Whirlpool are secure hash algorithms. RipeMD uses two different and independent parallel chains of computation, the results of which are then combined at the end of the process. SHA-2 has six variations; the most common are SHA-256, SHA-384, and SHA-512 (the last number indicates the length in bits of the digest that is generated). Whirlpool uses a block cipher and takes a message of any length less than 2256 bits and returns a 512-bit message digest.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Ciampa.Sec+8e.25.3.2 - Describe hash, symmetric, and asymmetric cryptographic algorithms.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Ciampa.SY0-701.25.1.4 - Explain the importance of using appropriate cryptographic solutions.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Cryptographic Algorithms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4"/>
                <w:szCs w:val="24"/>
                <w:bdr w:val="nil"/>
                <w:rtl w:val="0"/>
              </w:rPr>
              <w:t>A company is exploring a variety of symmetric key algorithms to use in an app. Which of the following statements best describes a possible concern?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3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Both the encryption and decryption keys must be kept private.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If the public key encrypts, it should not be able to decrypt.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private and public keys must be kept secret/secure.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key must be kept private.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Symmetric cryptographic algorithms use the same key to encrypt and decrypt the data. Data encrypted by user Alpha with a key can only be decrypted by user Beta using that same key. Thus, it is essential that the key be kept private (secret).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Ciampa.Sec+8e.25.3.2 - Describe hash, symmetric, and asymmetric cryptographic algorithms.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Ciampa.SY0-701.25.1.4 - Explain the importance of using appropriate cryptographic solutions.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Cryptographic Algorithms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statements properly expresses the characteristics of AES and Blowfish? Select three.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83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AES is a stream cipher while Blowfish is a block cipher.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AES and Blowfish use private key cryptography.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Blowfish is capable of using a 512-bit key.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AES is capable of using a 256-bit key.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Blowfish operates on 64-bit blocks.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Blowfish uses the 3DES cipher.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d, 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Advanced Encryption Standard (AES) and Blowfish are symmetric cryptographic algorithms. Symmetric encryption is also called private key cryptography. AES performs three steps on every block (128 bits) of plaintext. Within step 2, multiple rounds are performed depending on the key size. A 256-bit key, known as AES-256, uses 13 rounds. Blowfish is a block cipher algorithm that operates on 64-bit blocks and can have a key length from 32 to 448 bits.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Ciampa.Sec+8e.25.3.2 - Describe hash, symmetric, and asymmetric cryptographic algorithms.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Ciampa.SY0-701.25.3.3 - Compare and contrast concepts and strategies to protect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Cryptographic Algorithms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4"/>
                <w:szCs w:val="24"/>
                <w:bdr w:val="nil"/>
                <w:rtl w:val="0"/>
              </w:rPr>
              <w:t>Pasua encrypts a message using a public key and the recipient decrypts the message using the corresponding private key. What conclusions can you draw based on these actions?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7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Private key cryptography was used.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symmetric cryptographic algorithm was used.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 asymmetric cryptographic algorithm was used.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Pasua needs to use his private key to encrypt a message.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76"/>
              <w:gridCol w:w="67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Asymmetric cryptographic algorithms protect the confidentiality of data using two keys instead of only one.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Ciampa.Sec+8e.25.3.2 - Describe hash, symmetric, and asymmetric cryptographic algorithms.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Ciampa.SY0-701.25.1.4 - Explain the importance of using appropriate cryptographic solutions.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Cryptographic Algorithms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4"/>
                <w:szCs w:val="24"/>
                <w:bdr w:val="nil"/>
                <w:rtl w:val="0"/>
              </w:rPr>
              <w:t>You need to explain to the CEO of a company the differences between symmetric and asymmetric cryptographic algorithms. Which one of the following statements are you most likely to convey?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77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Symmetric cryptographic algorithms use public key cryptography.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ECC is among the better asymmetric cryptographic algorithms.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RSA is a sound asymmetric algorithm for low-power devices.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Symmetric cryptographic algorithms are more secure.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difference in size necessary to produce the same level of security between RSA and elliptic curve cryptography (ECC) keys is significant. A 160-bit key in ECC produces the same level of security as a 1024 bit key in RSA. ECC has gained wide popularity. It is used by the U.S. government to protect internal communications.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Ciampa.Sec+8e.25.3.2 - Describe hash, symmetric, and asymmetric cryptographic algorithms.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Ciampa.SY0-701.25.3.3 - Compare and contrast concepts and strategies to protect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Cryptographic Algorithms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4"/>
                <w:szCs w:val="24"/>
                <w:bdr w:val="nil"/>
                <w:rtl w:val="0"/>
              </w:rPr>
              <w:t>Rico sends a message to Lola. However, based on how the message was sent, Lola cannot verify it was sent from Rico, but she can verify it has not been altered. What could Rico have done that would have enabled Lola to verify the sender?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01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her public key to encrypt the message instead of her private key.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his public key to encrypt the message instead of his private key.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Generate a digital signature and attach it to the message.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Generate a digest and encrypt it with his digital signature.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Generate a digest and encrypt it with his private key.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 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digital signature serves to confirm the identity of the person from whom the electronic message originated. To generate a digital signature, Rico would generate a digest on the message and encrypt the digest using his private key.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Ciampa.Sec+8e.25.3.2 - Describe hash, symmetric, and asymmetric cryptographic algorithms.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Ciampa.SY0-701.25.1.4 - Explain the importance of using appropriate cryptographic solutions.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Cryptographic Algorithms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statements is true regarding hashing?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5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Hashing can be used to help verify the integrity of a message.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Hashing can be used to help encrypt a secure message digest.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ECC and RSA are examples of asymmetric hashing algorithms.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Hashing is used to help secure both private and public keys.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732"/>
              <w:gridCol w:w="690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Hashing protects the integrity of data, proving that no one has altered it, and is used primarily for comparison purposes.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Ciampa.Sec+8e.25.3.2 - Describe hash, symmetric, and asymmetric cryptographic algorithms.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Ciampa.SY0-701.25.1.4 - Explain the importance of using appropriate cryptographic solutions.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Cryptographic Algorithms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key combination would the recipient of a message use to confirm the integrity of the message as well as the authenticity of the sender?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6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sender's public key and the recipient's private key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sender's public key and the recipient's public key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sender's private key and the recipient's public key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sender's private key and the recipient's private key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 decrypt the message, confirm it has not been altered (integrity), and verify the sender, use the sender's public key along with the recipient's private key. If the message is successfully decrypted and the hash is a match, message integrity and the sender's authenticity are confirmed.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Ciampa.Sec+8e.25.3.2 - Describe hash, symmetric, and asymmetric cryptographic algorithms.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Ciampa.SY0-701.25.1.4 - Explain the importance of using appropriate cryptographic solutions.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Cryptographic Algorithms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is a true statement regarding key exchange solutions?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8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Perfect forward secrecy uses random and different keys for each session.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DHE uses the same key until the user-defined expiration timer is exhausted.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DH employs temporary keys that are used once and then they are discarded.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ECDH uses elliptic curve cryptography with prime numbers to compute keys.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Public key systems that generate random public keys that are different for each session are called perfect forward secrecy. The value of this is that if the secret key is compromised, it cannot reveal the contents of more than one message.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Ciampa.Sec+8e.25.3.2 - Describe hash, symmetric, and asymmetric cryptographic algorithms.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Ciampa.SY0-701.25.1.4 - Explain the importance of using appropriate cryptographic solutions.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Cryptographic Algorithms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4"/>
                <w:szCs w:val="24"/>
                <w:bdr w:val="nil"/>
                <w:rtl w:val="0"/>
              </w:rPr>
              <w:t>Quinto wants to set up an encrypted folder on his computer running Microsoft Windows. Which of the following is Quinto most likely to use?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0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GnuPG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EFS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FileVault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49"/>
              <w:gridCol w:w="71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Microsoft's Encrypting File System (EFS) is a natively supported cryptography system for the Windows operating systems that use Windows NTFS.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Ciampa.Sec+8e.25.3.3 - List the various ways in which cryptography is used.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Ciampa.SY0-701.25.1.4 - Explain the importance of using appropriate cryptographic solutions.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Using Cryptography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4"/>
                <w:szCs w:val="24"/>
                <w:bdr w:val="nil"/>
                <w:rtl w:val="0"/>
              </w:rPr>
              <w:t>Weymouth works at a computer repair shop. A customer brings a hard drive claiming their computer crashed and they would like to restore the information on the drive. Weymouth installs the drive in a computer case as a secondary drive but is not able to access the data. Which of the following is a probable cause?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0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BitLocker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Volume-level encryption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Partition-level encryption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MBR/GPT-level encryption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Protecting the entire hard drive using cryptography is known as full-disk encryption (FDE) and protects all data on a hard drive, including the installed OS. One example of FDE software is included in Microsoft Windows and is known as BitLocker drive encryption software. BitLocker prevents attackers from accessing data by booting from another OS or placing the hard drive in another computer.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Ciampa.Sec+8e.25.3.3 - List the various ways in which cryptography is used.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Ciampa.SY0-701.25.1.4 - Explain the importance of using appropriate cryptographic solutions.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Using Cryptography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4"/>
                <w:szCs w:val="24"/>
                <w:bdr w:val="nil"/>
                <w:rtl w:val="0"/>
              </w:rPr>
              <w:t>After a recent breach in your industry, you are asked to ensure the databases your company uses are encrypted. They also request performance degradation be kept to a minimum. Which database encryption method are you most likely to implement?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8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Column-level encryption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File-level encryption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Table-level encryption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Record-level encryption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Cell-level encryption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Encryption is typically performed at the database file level (encrypting all the database files). It could also be carried out at the table, column, row, or cell level. However, the higher the level of granularity, the more significant the performance tax when using the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Ciampa.Sec+8e.25.3.3 - List the various ways in which cryptography is used.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Ciampa.SY0-701.25.1.4 - Explain the importance of using appropriate cryptographic solutions.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Using Cryptography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represents a true statement regarding software and hardware encryption? Select three.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34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trusted execution environment is a very secure software model.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Hardware encryption cannot be exploited like software encryption.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SEDs require successful authentication before access is granted.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TEE protects the confidentiality and integrity of its code and data.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HSM is a software-based encryption engine with extremely secure keys.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Hardware encryption cannot be exploited like software encryption. Hardware encryption can be incorporated into a USB device or hard drive. Self-encrypting drives (SEDs) are hard drives that can protect all the data written to them. When a device with an SED is powered up, a successful authentication process is required before access is granted. Trusted execution environment (TEE) is a secure cryptoprocessor that is internal to the computer itself. A TEE protects the confidentiality and integrity of the code and data stored on it.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Ciampa.Sec+8e.25.3.3 - List the various ways in which cryptography is used.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Ciampa.SY0-701.25.1.4 - Explain the importance of using appropriate cryptographic solutions.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Using Cryptography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4"/>
                <w:szCs w:val="24"/>
                <w:bdr w:val="nil"/>
                <w:rtl w:val="0"/>
              </w:rPr>
              <w:t>How does Blockchain use cryptography to ensure the integrity of data?</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86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uses cryptographic hash algorithms to encrypt transactions.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uses cryptographic hash algorithms to record transactions.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uses symmetric cryptographic algorithms to record transactions.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uses asymmetric cryptographic algorithms to record transactions.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Blockchain relies heavily on cryptographic hash algorithms, most notably SHA-256, to record its transactions. This makes it computationally infeasible to try to replace a block or insert a new block of information without the approval of all entities involved.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Ciampa.Sec+8e.25.3.3 - List the various ways in which cryptography is used.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Ciampa.SY0-701.25.1.4 - Explain the importance of using appropriate cryptographic solutions.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Using Cryptography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statements best describes a challenge, if any, associated with securing low-powered devices with very fast response times?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79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response time of low-powered devices is inadequate.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Cryptographic algorithms require a lot of time and energy.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Due to their small size, it is considerably more expensive.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There are no significant challenges securing low-powered devices.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Adding cryptography to low-power devices with near instantaneous response times can be difficult. To perform their computations, cryptographic algorithms require both time and energy, each of which are typically in short supply for low-power devices and applications needing ultra-fast response times.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Ciampa.Sec+8e.25.3.4 - Explain different cryptographic limitations and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Ciampa.SY0-701.25.2.3 - Explain various types of vulnerabilities.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Cryptographic Limitations and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4"/>
                <w:szCs w:val="24"/>
                <w:bdr w:val="nil"/>
                <w:rtl w:val="0"/>
              </w:rPr>
              <w:t>Barrabi mined Bitcoin years ago that is now worth millions of dollars. He encrypted the password but can't remember the key he used to encrypt it. Upon employing the services of Barnum, a skilled security professional, he was eventually able to determine the key. Which of the following best explains what Barnum did or used to determine the key?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9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He used a reverse hashing algorithm.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He performed a cyphertext attack.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He performed a collision attack.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He used a quantum computer.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Sophisticated statistical tools exist that can be used to perform an analysis of the ciphertext in an attempt to discover a pattern in the ciphertexts, which then may be useful in revealing the plaintext or key. This is called a known ciphertext attack or ciphertext-only attack because all that is known is the ciphertext, but it can still reveal clues that may be mined.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Ciampa.Sec+8e.25.3.4 - Explain different cryptographic limitations and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Ciampa.SY0-701.25.2.3 - Explain various types of vulnerabilities.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Cryptographic Limitations and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4"/>
                <w:szCs w:val="24"/>
                <w:bdr w:val="nil"/>
                <w:rtl w:val="0"/>
              </w:rPr>
              <w:t>Cadence will attempt to find two different sets of input text that will yield the same hash when using MD5. What type of attack is Cadence most likely to perform?</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6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Birthday paradox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Plaintext attack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Collision attack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Downgrade attack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Misconfiguration attack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Two files having the same digest is known as a collision. A collision attack is an attempt to find two input strings of a hash function that produce the same hash result.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Ciampa.Sec+8e.25.3.4 - Explain different cryptographic limitations and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Ciampa.SY0-701.25.2.4 - Given a scenario, analyze indicators of malicious activity.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Cryptographic Limitations and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4"/>
                <w:szCs w:val="24"/>
                <w:bdr w:val="nil"/>
                <w:rtl w:val="0"/>
              </w:rPr>
              <w:t>An attacker is scanning wireless networks and discovers that one of them is set up to support the two most recent protocols. What type of attack is the malicious actor most likely to launch to try to breach the security settings of the wireless device?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Entropy attack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Protocol attack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Upgrade attack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Downgrade attack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 a downgrade attack, an attacker forces the system to abandon the current higher-security mode of operation and instead "fall back" to implementing an older and less secure mode. This then allows the threat actor to attack the weaker mode.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Ciampa.Sec+8e.25.3.4 - Explain different cryptographic limitations and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Ciampa.SY0-701.25.2.4 - Given a scenario, analyze indicators of malicious activity.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Cryptographic Limitations and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Mod 03 Fundamentals of Cryptography</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Testing,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 03 Fundamentals of Cryptography</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