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Alexandria works at a secure installation that requires a special ID card with her picture to gain access. An officer at the gate needs to scan the ID card before allowing employees to enter the installation. One day she forgets her card. However, since the officer recognizes her, the officer lets her pass through the gate. Which of the following elements, if any, did the officer violate (not enforce)?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1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Someone you know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Something you have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Something you exhibit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Something you present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officer did not violate any of these.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ID card represents something you have. It is an item that nobody else has in its specific incarnation. By allowing Alexandria to pass through the gate without the ability to scan the card the officer violated the element that would have proven that she is authorized to enter the installation via something she should have had. Scanning the card may be required to confirm she still has active clearance to enter the facility.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Ciampa.Sec+8e.25.7.1 - Describe different types of authentication credentials.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Ciampa.SY0-701.25.4.6 - Given a scenario, implement and maintain identity and access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Types of Authentication Credentials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Viraa works at a virology lab that requires her to place her hand on a specialized "medical" device to scan certain genetic characteristics before being granted access. Which of the following is being used to prove her authenticity?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Something you exhibit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Something you have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Something you 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Someone you are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element "something you exhibit" is often linked to specialized attributes. It may include neurological traits that can be identified by specialized medical equipment.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Ciampa.Sec+8e.25.7.1 - Describe different types of authentication credentials.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Ciampa.SY0-701.25.4.6 - Given a scenario, implement and maintain identity and access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Types of Authentication Credentials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The letter </w:t>
            </w:r>
            <w:r>
              <w:rPr>
                <w:rStyle w:val="DefaultParagraphFont"/>
                <w:rFonts w:ascii="Times New Roman" w:eastAsia="Times New Roman" w:hAnsi="Times New Roman" w:cs="Times New Roman"/>
                <w:b w:val="0"/>
                <w:bCs w:val="0"/>
                <w:i/>
                <w:iCs/>
                <w:smallCaps w:val="0"/>
                <w:color w:val="000000"/>
                <w:sz w:val="24"/>
                <w:szCs w:val="24"/>
                <w:bdr w:val="nil"/>
                <w:rtl w:val="0"/>
              </w:rPr>
              <w:t>I</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in IAM deals with which of the following items?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Availability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Accounting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Authentication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Authorization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Identity proofing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54"/>
              <w:gridCol w:w="67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The word </w:t>
                  </w:r>
                  <w:r>
                    <w:rPr>
                      <w:rStyle w:val="DefaultParagraphFont"/>
                      <w:rFonts w:ascii="Times New Roman" w:eastAsia="Times New Roman" w:hAnsi="Times New Roman" w:cs="Times New Roman"/>
                      <w:b w:val="0"/>
                      <w:bCs w:val="0"/>
                      <w:i/>
                      <w:iCs/>
                      <w:smallCaps w:val="0"/>
                      <w:color w:val="000000"/>
                      <w:sz w:val="24"/>
                      <w:szCs w:val="24"/>
                      <w:bdr w:val="nil"/>
                      <w:rtl w:val="0"/>
                    </w:rPr>
                    <w:t>identity</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in identity and access management (IAM) covers both identity proofing and authentication.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Ciampa.Sec+8e.25.7.1 - Describe different types of authentication credentials.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Ciampa.SY0-701.25.2.5 - Explain the purpose of mitigation techniques used to secure the enterprise.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Types of Authentication Credentials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Divya logs in to her online bank account using a username and password, then proceeds to transfer money from one bank account to another. What likely safeguards has the bank implemented to secure her login credentials?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0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username and password are combined and then a hash is created.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digest of the current password Divya set is stored for comparison.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password is encrypted with a strong encryption algorithm.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uses the PIN as the private key to encrypt the password.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password is stored in plaintext in a very secure repository.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server converts the password to a scrambled set of characters to be stored. The scrambling is performed by a one-way hash algorithm that creates a message digest of the password. The reason the original unscrambled password is not stored by the server is for security; an attacker who could steal the list of unscrambled passwords would then have access to all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Ciampa.Sec+8e.25.7.1 - Describe different types of authentication credentials.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Ciampa.SY0-701.25.2.5 - Explain the purpose of mitigation techniques used to secure the enterprise.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Types of Authentication Credentials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A security professional is analyzing passwords. What two observations (select two) can the analyst make regarding the following password: L0nd0nbr1dge!3</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4"/>
              <w:gridCol w:w="80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variety of character sets indicates the user employed a good password policy.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exhibits characteristics of predictable patterns found among passwords.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is a strong password because it contains at least eight characters.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is a relatively weak password.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The password uses a combination of appending and replacing so it is following a predictable pattern. Appending is adding letters, punctuation, and a number in that order. Examples of replacing include using a zero instead of the letter </w:t>
                  </w:r>
                  <w:r>
                    <w:rPr>
                      <w:rStyle w:val="DefaultParagraphFont"/>
                      <w:rFonts w:ascii="Times New Roman" w:eastAsia="Times New Roman" w:hAnsi="Times New Roman" w:cs="Times New Roman"/>
                      <w:b w:val="0"/>
                      <w:bCs w:val="0"/>
                      <w:i/>
                      <w:iCs/>
                      <w:smallCaps w:val="0"/>
                      <w:color w:val="000000"/>
                      <w:sz w:val="24"/>
                      <w:szCs w:val="24"/>
                      <w:bdr w:val="nil"/>
                      <w:rtl w:val="0"/>
                    </w:rPr>
                    <w:t>o</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and using a 1 instead of the letter </w:t>
                  </w:r>
                  <w:r>
                    <w:rPr>
                      <w:rStyle w:val="DefaultParagraphFont"/>
                      <w:rFonts w:ascii="Times New Roman" w:eastAsia="Times New Roman" w:hAnsi="Times New Roman" w:cs="Times New Roman"/>
                      <w:b w:val="0"/>
                      <w:bCs w:val="0"/>
                      <w:i/>
                      <w:iCs/>
                      <w:smallCaps w:val="0"/>
                      <w:color w:val="000000"/>
                      <w:sz w:val="24"/>
                      <w:szCs w:val="24"/>
                      <w:bdr w:val="nil"/>
                      <w:rtl w:val="0"/>
                    </w:rPr>
                    <w:t>L</w:t>
                  </w:r>
                  <w:r>
                    <w:rPr>
                      <w:rStyle w:val="DefaultParagraphFont"/>
                      <w:rFonts w:ascii="Times New Roman" w:eastAsia="Times New Roman" w:hAnsi="Times New Roman" w:cs="Times New Roman"/>
                      <w:b w:val="0"/>
                      <w:bCs w:val="0"/>
                      <w:i w:val="0"/>
                      <w:iCs w:val="0"/>
                      <w:smallCaps w:val="0"/>
                      <w:color w:val="000000"/>
                      <w:sz w:val="24"/>
                      <w:szCs w:val="24"/>
                      <w:bdr w:val="nil"/>
                      <w:rtl w:val="0"/>
                    </w:rPr>
                    <w:t>. Password cracking programs look for these patterns, so the password is relatively weak.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Ciampa.Sec+8e.25.7.1 - Describe different types of authentication credentials.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Ciampa.SY0-701.25.2.5 - Explain the purpose of mitigation techniques used to secure the enterprise.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Types of Authentication Credentials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are likely reasons why Attaqui, a threat actor, prefers to use password spraying attacks when targeting accounts?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0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is less likely to raise any alarms.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is a high-outcome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will not lock out the user account.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does not require a lot of processing power.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typically has a considerable degree of success.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password spraying attack takes one or a small number of commonly used passwords and then uses this same password when trying to log in to several different user accounts. Because this targeted guess is spread across many different accounts, it is less likely to raise any alarms or lock out the user account from too many failed password attempts.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Ciampa.Sec+8e.25.7.1 - Describe different types of authentication credentials.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Ciampa.SY0-701.25.4.6 - Given a scenario, implement and maintain identity and access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Types of Authentication Credentials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describes true statements regarding the process of uncovering passwords using a high-outcome password cracker?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0"/>
              <w:gridCol w:w="80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notion of high outcome is only possible when passwords are stored in plaintext.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applies reverse-engineering techniques to uncover passwords based on entries in digest files.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uses an online brute-force approach to cycle through combinations of characters to find a match.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compares an existing database of hashes with hashes in the stolen password file.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Password crackers do not "unravel" a digest to determine the underlying password; instead, they compare digests created from their known passwords to the digests in the stolen password file of unknown user passwords. When the digests match, the password has been "cracked."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Ciampa.Sec+8e.25.7.1 - Describe different types of authentication credentials.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Ciampa.SY0-701.25.2.5 - Explain the purpose of mitigation techniques used to secure the enterprise.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Types of Authentication Credentials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A threat actor is building a computer for use in brute-force attacks. Which of the following is the attacker most likely to consider highly desirable?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8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system with a hard drive with a lot of storage capacity.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system with multiple powerful GPUs.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system with multiple powerful CPUs.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system with a very fast internet connection.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Graphics processing units (GPUs) are very good at performing video processing, which involves the repetitive work of performing the same function over and over on large groups of pixels on the screen. This makes GPUs superior to central processing units (CPUs) at repetitive tasks like breaking passwords.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Ciampa.Sec+8e.25.7.1 - Describe different types of authentication credentials.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Ciampa.SY0-701.25.4.6 - Given a scenario, implement and maintain identity and access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Types of Authentication Credentials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statements accurately describes the differences or similarities between a brute-force attack and a dictionary attack?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94"/>
              <w:gridCol w:w="80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Dictionary attacks are successful due to poor password policies.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Brute force is an offline attack whereas a dictionary attack is an online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dictionary attack compares plaintext whereas a brute-force attack compares hash values.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dictionary attack uses a much wider range of candidate digests than a dictionary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dictionary attack is a variation of an offline brute-force attack.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variation of an offline brute-force attack is a dictionary attack. Instead of using a wide range of candidate digests, a dictionary attack uses common dictionary words and phrases as candidates and then compares them against those in a stolen digest file. Dictionary attacks are successful because users often create passwords from simple dictionary words made possible by using a poor password policy.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Ciampa.Sec+8e.25.7.1 - Describe different types of authentication credentials.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Ciampa.SY0-701.25.2.5 - Explain the purpose of mitigation techniques used to secure the enterprise.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Types of Authentication Credentials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A calculating attacker manages to obtain the password digest from a department store. The attacker then proceeds to engage in a type of attack known as credential stuffing. How can you protect yourself against this type of attack?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7"/>
              <w:gridCol w:w="80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 not use a password that contains characters or patterns similar to the username.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 not use a password that can be uncovered by a mask based on statistical analysis.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your password at least once a month.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 not use the same password on multiple accounts.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Since most users repeat their passwords on multiple accounts, attackers do not have to limit their attacks to only the site from which the password digest was stolen. They could inject the username and password on any site, hoping the user had repeated the same credentials elsewhere. This type of attack is known as credential stuffing. To prevent being victimized from credential stuffing, do not use the same password on multiple accounts.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Ciampa.Sec+8e.25.7.1 - Describe different types of authentication credentials.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Ciampa.SY0-701.25.2.5 - Explain the purpose of mitigation techniques used to secure the enterprise.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Types of Authentication Credentials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A security team at a research company determines they are going to use the following mask because it provides the highest probability of success: u?l?l?l?l?d?d?d? Which of the following is the research team most likely trying to achieve?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5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conduct and research a rule attack based on the mask.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determine the type of characters in a password digest.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determine the most common password(s) based on the mask.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determine the most common length of passwords in a password digest.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rule attack conducts a statistical analysis on the stolen passwords. The results of this analysis are then used to create a mask of the format of the candidate password. The mask in the question tells the password cracking program to use an uppercase letter for the first position, a lowercase letter for the next four positions, and digits for the remaining three positions. Using a mask significantly reduces the time needed to crack a password. Note that a rule attack conducts a statistical analysis on passwords in a plaintext file to then create a mask.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Ciampa.Sec+8e.25.7.1 - Describe different types of authentication credentials.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Ciampa.SY0-701.25.4.6 - Given a scenario, implement and maintain identity and access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Types of Authentication Credentials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Shivo's login credentials to log into work have been stolen. As a result, he is continuously receiving SMS text messages from the MFA app on his phone. Shivo thinks it might be an MFA fatigue attack but is not sure. What should he do?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6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Contact the help desk.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Ignore the messages.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Login to his account and change the password immediately.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Accept the MFA push notification and then change the password.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 an MFA (multifactor authentication) fatigue attack, a threat actor runs a script that attempts to log in repeatedly with stolen credentials, generating a seemingly endless stream of MFA push notifications sent to the user's smartphone. In many cases, the target will simply accept the MFA push notification to stop being bothered. In the scenario, the best option is to contact the help desk. If he tries to log in, an MFA push notification will be sent. If he accepts it, he may be accepting one generated by the threat actor, which would then grant them access.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Ciampa.Sec+8e.25.7.1 - Describe different types of authentication credentials.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Ciampa.SY0-701.25.2.5 - Explain the purpose of mitigation techniques used to secure the enterprise.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Types of Authentication Credentials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A mid-sized company requires users to log in using an OTP sent to their smartphone in an SMS text. However, their plan is to replace the current system of authentication and provide everyone with a security key. What would motivate the company to take this action?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0"/>
              <w:gridCol w:w="80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Because it requires a physical connection and does not rely on wireless technology.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Because security keys are based on something that you know.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Because security keys do not generate OTPs.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authentication codes transmitted by a security key are more secure than OTPs.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Because security keys do not transmit OTPs or authentication codes, many security professionals recommend that users consider security keys for authentication. Despite its convenience, using a SMS text sent to a smartphone for authentication is not considered a secure option. An SMS text can be "phished" (a user is tricked into providing the code to an attacker through a phishing attack) and SMS texts can be intercepted.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Ciampa.Sec+8e.25.7.1 - Describe different types of authentication credentials.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Ciampa.SY0-701.25.4.6 - Given a scenario, implement and maintain identity and access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Types of Authentication Credentials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statements are true regarding physiological biometrics?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6"/>
              <w:gridCol w:w="80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 some cases, retinal patterns may change during a person's lifetime.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Speech detection is an effective physiological biometric form of authentication.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is more difficult to imitate cognitive biometrics than physiological biometrics.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Biometric identifiers require specialized scanners.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Due to the uniqueness of fingerprints, they cannot be spoofed.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Windows Picture Touch is a very promising physiological biometric technology.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Even though retinal patterns may be altered in cases of diabetes, glaucoma, or retinal degenerative disorders, the retina generally remains unchanged throughout a person's lifetime. Cognitive biometrics is easier for users to remember because it is based on their life experiences. This also makes it more difficult for an attacker to imitate.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Ciampa.Sec+8e.25.7.1 - Describe different types of authentication credentials.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Ciampa.SY0-701.25.2.5 - Explain the purpose of mitigation techniques used to secure the enterprise.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Types of Authentication Credentials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Navana is responsible for implementing a cognitive biometric system to authenticate users at her company. Which one of the following elements will employees need to possess to log in successfully?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Something you have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Something you can do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Something you know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Something you are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Biometrics is a category of authentication that depends on the features and characteristics of an individual. This type of authentication, something you are, involves physiological biometrics and cognitive biometrics.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Ciampa.Sec+8e.25.7.1 - Describe different types of authentication credentials.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Ciampa.SY0-701.25.4.6 - Given a scenario, implement and maintain identity and access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Types of Authentication Credentials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An experienced threat actor manages to steal a password digest with 4 million entries. Their plan is to use a methodical series of password attack tools to try to crack as many passwords as possible but none of the passwords are available in plaintext. Which of the following will most likely be the next attack tool they will use?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Mask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Hybrid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Brute-force attack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Dictionary attack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common sequence of password attack tools includes (1) custom wordlist, (2) custom wordlist using rule attack, (3) dictionary attack, (4) dictionary attack using rules, (5) updated custom wordlist using rules, (6) hybrid attack, (7) mask attack, and (8) brute-force attack. If a sample of the passwords in plaintext form cannot be examined, most attacks will skip to step 3. This will result in enough cracked passwords so that rules can be developed for the next step.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Ciampa.Sec+8e.25.7.1 - Describe different types of authentication credentials.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Ciampa.SY0-701.25.2.5 - Explain the purpose of mitigation techniques used to secure the enterprise.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Types of Authentication Credentials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How is a TOTP different from an HOTP?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96"/>
              <w:gridCol w:w="80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timer interval in a TOTP is configurable but on an HOTP it resets on an hourly basis.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HOTP changes when a specific event occurs.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TOTP uses a software token whereas an HOTP uses a hardware token.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They both require the most steps to complete the authentication process.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TOTP is more secure than an HOTP.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time-based one-time password (TOTP) changes after a set period, such as every 30 to 60 seconds (this code is valid for only the brief period that it is displayed on the token). An HMAC-based one-time password (HOTP) is "event-driven" and changes when a specific event occurs, such as when a user enters a personal identification number on the token's keypad, which triggers the token to create a random code. While windowed tokens have some advantages, such as creating dynamic OTPs, they do require the most steps to complete the authentication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Ciampa.Sec+8e.25.7.1 - Describe different types of authentication credentials.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Ciampa.SY0-701.25.2.5 - Explain the purpose of mitigation techniques used to secure the enterprise.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Types of Authentication Credentials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Pooma is researching the viability of implementing keystroke dynamics to authenticate users. She writes a report highlighting some of the benefits. Which of the following statements is she most likely to include in the report as well as consider in the implementation plan?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2"/>
              <w:gridCol w:w="80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required security key is linked to the keyboard, making security breaches extremely difficult.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only requires a specialized keyboard that is not too expensive.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 additional steps are required beyond entering the username and password.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requires no specialized hardware.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is widely used and very effective.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Keystroke dynamics is a type of behavioral biometrics that recognizes a user's unique typing rhythm. It requires no specialized hardware and because the user does not have to take any additional steps beyond entering a username and password, some security experts predict that keystroke dynamics will become more widespread soon.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Ciampa.Sec+8e.25.7.1 - Describe different types of authentication credentials.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Ciampa.SY0-701.25.2.5 - Explain the purpose of mitigation techniques used to secure the enterprise.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Types of Authentication Credentials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A security engineer needs to implement password authentication on a highly specialized system. A requirement is that if two different users specify the same password, the stored digests will not be the same. How can this be accomplished?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8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a different asymmetrical encryption key for each user.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SHA instead of MD5 as the hashing algorithm to create the digest.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Implement salting to make dictionary and brute-force attacks more difficult.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peppering techniques that slightly modify the password hashing function.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Salting consists of a random string used in hash algorithms. Passwords can be protected by adding this random string to the user's plaintext password before it is hashed. Salts make dictionary attacks and brute-force attacks for cracking many passwords much more difficult.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Ciampa.Sec+8e.25.7.2 - List authentication best practices.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Ciampa.SY0-701.25.1.4 - Explain the importance of using appropriate cryptographic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Authentication Best Practices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A security audit firm recommends using a technology that will help protect password digests at a corporation. Their recommendation will dramatically reduce the efficiency of password cracking endeavors should the password digest ever be stolen. Which of the following reflects what the security audit firm may have recommended?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Password vaulting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Bincrypt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Argon2</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SAML encryption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Key stretching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 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Key stretching is a more secure approach for creating password digests. It uses a specialized password hash algorithm that is intentionally designed to be slower. This would limit the ability of an attacker to crack passwords because it requires significantly more time to create each candidate digest, thus slowing down the entire cracking process. Argon2 is a key stretching algorithm that can be configured based on several different parameters.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Ciampa.Sec+8e.25.7.2 - List authentication best practices.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Ciampa.SY0-701.25.1.4 - Explain the importance of using appropriate cryptographic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Authentication Best Practices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A large company wants to manage passwords in such a way to, among other things, require users to log a valid reason for accessing specific resources. In addition, they want to revoke access to those resources after a user session to safeguard privileged accounts. Which of the following should the company implement?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Password keys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Password vaulting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Password manager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Dynamic passwords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Enterprise-level password vaulting stores user password credentials in a highly protected database (vault) in the network. In addition, it can also require users to document a valid reason for accessing a particular resource and revoke access after a user session to safeguard privileged accounts from unauthorized access and misuse.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Ciampa.Sec+8e.25.7.2 - List authentication best practices.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Ciampa.SY0-701.25.4.6 - Given a scenario, implement and maintain identity and access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Authentication Best Practices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Conrad stores multiple passwords in a user vault file that is protected by one strong password. Features include enhanced encryption and requiring a secret key file to be present when entering the master password to open the vault. Which of the following is Conrad using?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Password manager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Password vault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Password crypt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Password key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user password manager is a software application or online website that stores user passwords along with login information. Users can create and store multiple strong passwords in a single user "vault" file that is protected by one strong master password. Some password managers require that a secret key file be present when entering the master password to open the vault so that even if the vault file was stolen, it still could not be opened.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Ciampa.Sec+8e.25.7.2 - List authentication best practices.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Ciampa.SY0-701.25.2.5 - Explain the purpose of mitigation techniques used to secure the enterprise.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Authentication Best Practices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An organization has been using a password management system/vault for their employees. However, they are concerned because they believe it is susceptible to malware. Which of the following is a possible solution to help minimize the concern?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83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a strengthening strategy called peppering.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a secure software password manager.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a hardened password vault.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a hardware password key.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weakness of vaults is that they are software based and could be susceptible to malware. More secure hardware-based solutions are also available in which to store passwords. They are called hardware password keys. Just as a security key can be used by itself for MFA, a password key can also be used as a separate storage facility for passwords. Password keys often serve as a hardware-based password manager, MFA security key, and file encryption device.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Ciampa.Sec+8e.25.7.2 - List authentication best practices.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Ciampa.SY0-701.25.2.5 - Explain the purpose of mitigation techniques used to secure the enterprise.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Authentication Best Practices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areas should Jochebed's company address to ensure they are following sound practices relative to passwords? Select all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9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Reuse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Length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Expiration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At least eight characters with a high degree of complexity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Provisioning (initially setting up user accounts) should include policies that address password best practices such as minimum password length, password age, and reuse.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Ciampa.Sec+8e.25.7.2 - List authentication best practices.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Ciampa.SY0-701.25.4.6 - Given a scenario, implement and maintain identity and access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Authentication Best Practices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Yvon logs into a B2B system that uses SAML as one of its components to authenticate users. Which of the following is used to digitally sign Yvon's username?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3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Secure hashing algorithm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Asymmetric hashing algorithm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Symmetric cryptography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Asymmetric cryptography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 one of the steps in the authentication process, the identity provider generates a Security Assertion Markup Language (SAML) response that contains the authenticated user's username, which is then digitally signed using asymmetric cryptography.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Ciampa.Sec+8e.25.7.2 - List authentication best practices.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Ciampa.SY0-701.25.1.4 - Explain the importance of using appropriate cryptographic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Authentication Best Practices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Zarak is researching methods of authentication that do not rely on passwords. He comes across a novel alternative called passkeys. Which of the following accurately describes its characteristics?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1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is a new generation of TPM.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uses multifactor authentication.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stores authentication information in hardware.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is a USB device that unlocks a specific piece of hardware.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Passkeys refer to various methods for storing authenticating information in hardware. They are also completely resistant to credential phishing, credential stuffing, and similar attacks. Passkeys combine multiple authentication factors into a single package that is managed by the device's OS.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Ciampa.Sec+8e.25.7.2 - List authentication best practices.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Ciampa.SY0-701.25.2.5 - Explain the purpose of mitigation techniques used to secure the enterprise.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Authentication Best Practices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A threat actor gains access to a system by compromising a user's account. The threat actor is then able to execute programs with the permissions of the subject whose account was compromised. This represents a weakness of which access control scheme?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RBAC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ABAC</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weakness of Discretionary Access Control (DAC) is that a subject's permissions will be "inherited" by any programs that the subject executes. A threat actor can take advantage of this inheritance because users frequently have a high level of privileges. Malware that is downloaded onto a user's computer that uses the DAC scheme would then run at the same high level as the user's privileges.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Ciampa.Sec+8e.25.7.3 - Define access controls and explain how they can be used.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Ciampa.SY0-701.25.4.6 - Given a scenario, implement and maintain identity and access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Access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If MAC is more restrictive than DAC, why does Windows include the use of DAC when granting access?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76"/>
              <w:gridCol w:w="80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Because Windows' version of DAC includes SIDs and integrity levels on every object.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Because it first checks any requests against MIC and, if they pass, it then checks DAC.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Because it first checks any requests against MAC and, if they pass, it then checks DAC.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Because Windows assigns users, processes, and devices a privilege label in its DAC implementation.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Because Windows uses a highly secure version of DAC that provides the needed level of protection.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Microsoft Windows uses a MAC implementation called Mandatory Integrity Control (MIC) that ensures data integrity by controlling access to securable objects. MIC works in addition to Windows DAC: Windows first checks any requests against MIC and, if they pass, it then checks DAC.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Ciampa.Sec+8e.25.7.3 - Define access controls and explain how they can be used.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Ciampa.SY0-701.25.2.5 - Explain the purpose of mitigation techniques used to secure the enterprise.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Access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Which of the following statements accurately describes the differences or similarities between RB-RBAC and ABAC? Select two.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7"/>
              <w:gridCol w:w="80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RB-RBAC rules can be formatted using an If-Then-Else structure.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RB-RBAC scheme can dynamically assign roles to subjects based on a set of rules.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Both RBAC and RB-RBAC rules can be modified by users under very specific circumstances.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ABAC uses flexible policies that can combine attributes.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Rule-Based Access Control scheme, also called the Rule-Based Role-Based Access Control (RB-RBAC) scheme, can dynamically assign roles to subjects based on a set of rules. Each resource object contains a set of access properties based on the rules. When a user attempts to access that resource, the system checks the rules contained in that object to determine if the access is permissible. Attribute-Based Access Control (ABAC) uses flexible policies that can combine attributes. These policies can take advantage of many different types of attributes, such as object, subject, and environment attributes.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Ciampa.Sec+8e.25.7.3 - Define access controls and explain how they can be used.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Ciampa.SY0-701.25.2.5 - Explain the purpose of mitigation techniques used to secure the enterprise.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Access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Dex logs into a system that uses a rather inefficient mechanism to check permissions. He issues a command to determine what files he can access and what operations he can perform on those files. What type of permission or authorization mechanism is most likely being used on the system?</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ABAC</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30"/>
              <w:gridCol w:w="72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 access control list (ACL) is a set of permissions (authorizations) that is attached to an object. This list specifies who is allowed to access an object and what operations they can perform on it. When a user requests to perform an operation on an object, the system checks the ACL for an approved entry to decide if the operation is allowed. Using ACLs is not efficient because the ACL for each file, process, or resource must be checked every time the resource is accessed.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Ciampa.Sec+8e.25.7.3 - Define access controls and explain how they can be used.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ACCREDITING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Ciampa.SY0-701.25.4.6 - Given a scenario, implement and maintain identity and access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Access Controls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11/30/2023 7:44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 07 Identity and Access Management (IAM)</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 07 Identity and Access Management (IAM)</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