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Why has there been a heightened interest by threat actors toward attacking mobile devices?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have limited OTA capabilities.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have access to sensitive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use wireless technology.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easy to steal.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increasing reliance of businesses on mobile devices means that employees must have access to sensitive data. This has heightened the interest of threat actors toward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Ciampa.Sec+8e.25.6.1 - List and compare the different types of mobile devices and their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A parent, who is a small business owner, takes their child on a business trip. The child uses the parent's phone during the flight. Unfortunately, the child leaves the phone on the plane, but the parent realizes it after it is too late to retrieve it. What kind of security could have prevented this type of vulnerability?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Screen lock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Remote wipe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Physical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Location tracking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greatest asset of a mobile device is also one of its greatest vulnerabilities - its portability. Locations outside of the enterprise's protected physical perimeter of walls, security guards, and locked doors expose mobile devices to the risk of theft or being lost. Thus, unless properly protected, any data on a stolen or lost device could be retrieved by a thief. Of greater concern is that the device itself can serve as an entry point to viewing corporate data or infiltrating the corporate data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Ciampa.Sec+8e.25.6.1 - List and compare the different types of mobile devices and their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A small company decides to adopt the COPE enterprise deployment model and supplies Android devices to its employees. Due to a significant downturn in the economy, they have not upgraded the devices in five years. What should the company do to limit the risk relative to the mobile devices?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CYOD enterprise deployment model instead.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devices are not used for personal activities.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OTA updates are being applied.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Replace the devices with newer models.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Limited updates is a vulnerability to which older mobile devices may be susceptible. Due to the high cost of some mobile devices, more users are keeping their devices for longer periods of time. This can result in a mobile device being used that is no longer receiving over-the-air (OTA) security updates and thus has become vulnerable. Replacing devices with newer models will relax this restriction.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Ciampa.Sec+8e.25.6.1 - List and compare the different types of mobile devices and their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An elderly person withdraws money from an ATM at a bus terminal. They are speaking on their cell phone and overlook retrieving the bank card from the card reader. A malicious actor is watching and steals the card. Unfortunately, the card has a small piece of tape with the PIN. The attacker waits a couple of hours after the elderly person has boarded a bus and goes to the ATM to withdraw money. Even though the elderly person has not yet realized their card is missing, the attacker is unsuccessful. Which of the following most likely thwarted the attacker's intent?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Geolocation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Face recognition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PIN was 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incorrect quick-response OTP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Geolocation can identify the location of an individual. It can also be used to reduce bank card fraud. When a user makes a transaction at a specific location, the bank can immediately check the location of the user's authorized cell phone. If the cell phone and the bank card are in the same place, then that can be one item of several to validate the legitimacy of the purchase; however, if the cell phone is in a distant location, the transaction may be rejected.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Ciampa.Sec+8e.25.6.1 - List and compare the different types of mobile devices and their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Excel is watching a game with friends in a public forum. He is an avid fan and enjoys debating how his favorite player happens to be the best player in the league. Shortly after the game he receives a message on his mobile device with a link purporting to be advertising T-shirts and other merchandise with his favorite player. What may have caused this to happen?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5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Malware on his phone turned on the geotracking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Malware on his phone was engaged in unauthorized recording.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Someone in the public forum who knows Excel is a threat actor.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Bluetooth-enabled television heard his conversation.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Unauthorized recording occurs when the video camera and/or microphone on mobile devices have been compromised. By infecting a device with malware, a threat actor can secretly spy on an unsuspecting victim and record conversations or videos.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Ciampa.Sec+8e.25.6.1 - List and compare the different types of mobile devices and their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An individual places a new USB cable near one of the charging stations at a busy airport. They wait from a nearby distance hoping someone will use the cable. What is the intent of the individual?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send malicious commands to the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be able to use someone else's internet connection.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use the cable as a tracking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use the cable as an antenna to intercept traffic.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is a connection vulnerability called juice jacking by some publications. The USB cable could be embedded with a Wi-Fi controller that can receive commands from a nearby device to send malicious commands to the connected mobile device. The device will recognize the cable as a human interface device (like a mouse or keyboard), giving the attacker enough permissions to exploit the system. Other variations of juice jacking include compromising the USB charging ports in public areas and USB cables capable of installing malware to enable remote access capabilities.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Ciampa.Sec+8e.25.6.1 - List and compare the different types of mobile devices and their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Jailbreaking an Apple iOS device or rooting on Android devices opens opportunities that allow the user to download and install apps from a larger pool of available sources. What are the risks, if any, associated with this type of activity?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3"/>
              <w:gridCol w:w="8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Apps downloaded from unofficial sites will void the warranty and risk not receiving OS updates.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gives the user too much access and they may accidentally corrupt the 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are no significant risks due to the built-in security protections.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Downloaded apps may contain malware that bypass the phone's 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Jailbreaking and rooting give access to the underlying OS and file system of the mobile device with full permissions, essentially bypassing all security protections. Often this is done to download apps from an unofficial and unapproved third-party (sideloading). Because these apps have not been vetted, they often contain malware that cannot be trapped by the smartphone's security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Ciampa.Sec+8e.25.6.1 - List and compare the different types of mobile devices and their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A commuter sees a flyer on a train with a QR code advertising high interest rates at an online bank. The commuter scans the code, but the website indicates the promotion has ended. Within a few days the commuter's phone starts sending messages to everyone in the contacts with a malicious link. How could this have been prevented?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 not scan QR codes from unfamiliar sources.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the antivirus software installed on the phone is up to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a browser in private mode before scanning the QR code.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Download and install a secure browser before scanning the QR code.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can create an advertisement listing a reputable website, such as a bank, but include a quick-response (QR) code that contains a malicious URL. Once the user scans the QR code using their mobile device's camera, the code directs the web browser on their mobile device to the attacker's imposter website or to a site that downloads malware. To prevent this from occurring, do not scan QR codes from unfamiliar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Ciampa.Sec+8e.25.6.1 - List and compare the different types of mobile devices and their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Guang buys a mobile device at an Apple store. He wants to harden the device using two strong methods of authentication. Which of the following would you advise Guang to use?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Swipe pattern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Facial recognition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Smart Lock feature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PIN with at least four digits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Although passwords are the most secure option, most users opt not to configure their device with a password. This is primarily due to the time needed to enter the password and the difficulty of entering a complex password on small devices. Swipe patterns can be detected by threat actors who watch a user draw the pattern or observe any lingering smear on the screen. The Smart Lock feature is available on Android devices, but Guang has an Apple device. Four-digit PINs are weak. Thus, that leaves facial recognition as the other authentication method you can advise Guang to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Ciampa.Sec+8e.25.6.2 - Explain the ways to secure a mobile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uses the COPE enterprise deployment model. Every six months they delete outdated sales data from the mobile devices. However, sometimes users submit a help desk ticket to restore personal data that was accidentally deleted. How could this problem be prevented?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CYOD enterprise deployment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sandbox to separate corporate and personal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containerization.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folder for corporate data and another for personal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option on mobile devices that contain both personal and corporate data is segmentation, which is separating business apps and data from personal apps and data. This can be done by using containerization in which business and personal containers are created and managed. In addition to other benefits, it allows companies to delete business data without touching personal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Ciampa.Sec+8e.25.6.2 - Explain the ways to secure a mobile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are features typically available when enabling loss or theft services on a mobile device?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0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Ability to use a very-low-power GPS tracking mode even after the battery dies.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Ability to remotely erase sensitive data stored on the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Ability to remotely change the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Ability to remotely spy on the thief.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Ability to remotely lock the device.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a lost or stolen device cannot be located, a remote wipe can be performed. This will erase sensitive data stored on the mobile device. The mobile device can also be remotely locked, and a custom message can be sent that is displayed on the login screen.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Ciampa.Sec+8e.25.6.2 - Explain the ways to secure a mobile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Abeni is responsible for managing mobile devices where she works. She needs the ability to restrict jailbroken and rooted devices. In addition, she wants the ability to approve or quarantine new mobile devices. What tool should she deploy?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MMD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MMA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MMC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MDM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MCM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Mobile device management (MDM) tools allow a device to be managed remotely by an organization. Capabilities include restricting devices that have been tampered with and either approving or quarantining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Ciampa.Sec+8e.25.6.2 - Explain the ways to secure a mobile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Anita is visiting a client when she discovers an app that was internally developed is missing from her mobile device. She contacts the home office, and they install the app remotely. What tool most likely provided this capability?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MMA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Mobile application management (MAM) covers application management, which comprises the tools and services responsible for distributing and controlling access to apps. These apps can be internally developed or commercially available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Ciampa.Sec+8e.25.6.2 - Explain the ways to secure a mobile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A firm is developing a new generation of a complex app for mobile devices. They expect the digital user's guide to contain at least 300 pages. It will be created in a collaborative effort authored by six individuals who work remotely. What tool can they use to help them keep track of editing history and version control regarding the user's guide?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MHC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MVC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MCC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MCM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Mobile content management (MCM) is used to support the creation and subsequent editing and modification of digital content by multiple employees. It can include tracking editing history, version control (recording changes and "rolling back" to a previous version, if necessary), indexing, and searching.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Ciampa.Sec+8e.25.6.2 - Explain the ways to secure a mobile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capabilities that UEM provides?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Install applications remotely.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Enforce encryption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Push notification services.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Record changes to digital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default device settings.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Unified Endpoint Management (UEM) is a group or class of software tools for mobile devices as well as computer devices. It provides capabilities for managing and securing mobile devices, applications, and content. The capabilities include all the items represented in the answers.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Ciampa.Sec+8e.25.6.2 - Explain the ways to secure a mobile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For security reasons, an app has the restriction that it can only be used within a one-kilometer radius of a secure facility. What is being used to enforce this restriction?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Appguard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Appfencing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Geofencing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Geoguard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Geofencing can be enforced using a mobile device management tool. Geofencing is using the device's GPS to define geographical boundaries where an app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Ciampa.Sec+8e.25.6.2 - Explain the ways to secure a mobile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best describes characteristics of embedded systems?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designed for a specific function.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contained within a larger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have specialized ports used for direct human input.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fully functional computers integrated into a single chip.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Due to their size and degree of difficulty to access, they are easier to secure.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 all computing systems are desktop or mobile devices designed for direct human input. An embedded system is computer hardware and software contained within a larger system that is designed for a specific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Ciampa.Sec+8e.25.6.3 - Describe the vulnerabilities and security considerations of embedded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Embedded Systems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Identify the differences or similarities between the Raspberry Pi and the Arduino.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have strong built-in native security features.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ICs on the Raspberry Pi and Arduino are not user programmable.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Raspberry Pi has more processing power than the Arduino.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Raspberry Pi has an FPGA, and the Arduino has an SoC.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Arduino is designed as a controller for other devices.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Integrated circuits (ICs) on the Raspberry Pi and Arduino cannot be user-programmed. The Raspberry Pi has a 64-bit microprocessor and can function as a complete computer. Thus, it has more computing power than the Arduino, which has an 8-bit microcontroller and is designed as a controller for other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Ciampa.Sec+8e.25.6.3 - Describe the vulnerabilities and security considerations of embedded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Embedded Systems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best describe why it is beneficial to use a RTOS in a SoC?</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RTOS can handle very large amounts of data very quickly.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RTOS is tuned to endure extreme environmental conditions.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has many configurable security features that are embedded.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orchestrates communication between IC chips very efficiently.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SoC (system on a chip) often uses a real-time operating system (RTOS) that is a specifically designed OS for a SoC in an embedded or specialized system. Embedded systems receive very large amounts of data very quickly. A RTOS is tuned to accommodate very high volumes of data that must be immediately processed for critical decision 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Ciampa.Sec+8e.25.6.3 - Describe the vulnerabilities and security considerations of embedded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Embedded Systems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Horacio is on a space team developing a RTOS for a mission-critical device that may be exposed to radiation. Which of the following best describes ways in which the team can improve the functionality and security of the RTOS?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Embed antivirus capabilities.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Implement OS self-inspection.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Implement hardware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complex and encrypted password that is burned 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Radiation hardening of a RTOS to mitigate the effects of certain rays in outer space can include fault detection, isolation and recovery mechanisms based on memory hardening, OS self-inspection, and hardware monitoring.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Ciampa.Sec+8e.25.6.3 - Describe the vulnerabilities and security considerations of embedded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Embedded Systems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You work at a very large water treatment facility. Which of the following best describes systems you should secure and harden to help minimize any potential downtime?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Embedded systems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IoT systems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SCADA systems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Control and response systems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ICS systems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Industrial control systems (ICSs) collect, monitor, and process real-time data so that machines can directly control devices such as valves, pumps, and motors without the need for human intervention. Multiple ICSs are managed by a larger supervisory control and data acquisition (SCADA) system. SCADA systems help maintain efficiency and provide information on issues to help reduce downtime.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Ciampa.Sec+8e.25.6.3 - Describe the vulnerabilities and security considerations of embedded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Embedded Systems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are true relative to security constraints and cryptography regarding embedded systems and specialized devices?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7"/>
              <w:gridCol w:w="80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cryptographic algorithm should have low latency.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Decreasing latency in a cryptographic algorithm makes it run faster.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better to apply complex and comprehensive security measures to small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Decreasing latency in a cryptographic algorithm speeds up normal operations of low-power devices.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amount of time that occurs between when a byte is input into a cryptographic algorithm and the time the output is obtained should be small (low latency). One way to decrease latency is to make the cryptographic algorithm run faster-though this increases power consumption, which is either not available to low-power devices or would slow down the normal operations of the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Ciampa.Sec+8e.25.6.3 - Describe the vulnerabilities and security considerations of embedded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Ciampa.SY0-701.25.3.1 - Compare and contrast security implications of different architecture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Embedded Systems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statement best describes why devices and systems that are optimized to draw very low levels of power lack the ability to perform strong security measures?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batteries do not supply enough energy.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preserve battery life.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device would heat up too quickly.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battery would heat up too much.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Running complex cryptography algorithms increases security but requires a lot of energy. If they were implemented in devices designed to operate at low energy levels, their battery would run out too quickly.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Ciampa.Sec+8e.25.6.3 - Describe the vulnerabilities and security considerations of embedded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Embedded Systems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represents steps that can be taken to harden SCADA systems?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4"/>
              <w:gridCol w:w="8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Disconnect unnecessary connections to the SCADA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Make sure proprietary protocols used to protect the network are secure.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 not use security features provided by devices because they are typically weak.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Identify all connections to SCADA networks.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Steps can be taken to harden SCADA and ICSs include identifying all connections to SCADA networks and disconnecting the connections that are unnecessary.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Ciampa.Sec+8e.25.6.3 - Describe the vulnerabilities and security considerations of embedded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Embedded Systems and Specialized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A threat actor uses an unpatched application to launch a specific executable file that has a vulnerability. The attacker uses the vulnerability in the executable as a means to make changes to the Microsoft Windows registry keys. What type of attack is the threat actor engaging in?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Two-tier vulnerability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Executable startup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Executable file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System tampering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Process spawning control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process spawning control uses a vulnerable application to spawn executable files on the system. System tampering uses the vulnerability in an application to modify sensitive areas of the OS such as the Microsoft Windows registry keys. To mitigate these vulnerabilities, take away the process spawning ability from the application and do not allow applications to modify certain areas of the 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Ciampa.Sec+8e.25.6.4 - Explain how application security can provide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A senior software engineer starts working at a small company that wants to incorporate secure coding practices. Quality assurance currently begins after the application has been tested but before production. The engineer sees an opportunity and recommends adopting a method that breaks down the project into smaller biweekly development "bursts" that include testing. Which of the following statements are true?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4"/>
              <w:gridCol w:w="80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engineer prefers using the agile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engineer is suggesting the iterative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engineer is advocating for the waterfall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company is currently using the waterfall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model suggested by the engineer uses a system that has sequential characteristics.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engineer is suggesting an agile model, which takes an incremental approach. Developers might start with a simplistic project design and begin to work on small modules. The work on these modules is done in short (weekly or monthly) bursts. At the end of each cycle, the project's priorities are evaluated as tests are being run. The waterfall model used by the company is a sequential design process where quality assurance occurs after the application has been tested and before going to production.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Ciampa.Sec+8e.25.6.4 - Explain how application security can provide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hired as a consultant to create a SecDevOps program at a software development firm. Which of the following are you most likely to implement?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9"/>
              <w:gridCol w:w="80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Dedicate human resources (a team of individuals) to monitor the process.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repetitive tasks that are not necessarily easy to automate are well documented.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Employ automation wherever possible.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modifications to immutable systems use the agile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hybrid model that employs elements of both the waterfall and agile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Embrace continuous modifications through the process with provision to roll back as needed.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linchpin of SecDevOps is automation. This automation enables monitoring, validation, integration, delivery, and deployment in a continuous fashion. Since SecDevOps is based on the agile method, it involves continuous modifications throughout the process. To manage the changes, use version control software that allows changes to be automatically recorded and, if necessary, "rolled back" to a previous version.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Ciampa.Sec+8e.25.6.4 - Explain how application security can provide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Kaven, an app developer, works for an organization that requires the implementation of dead code. Why would the organization have such a policy?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5"/>
              <w:gridCol w:w="80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provide an unnecessary attack vector for attackers.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it is one of the secure coding techniques the organization uses.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the dead code serves as a placeholder for secure third-party libraries.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further obfuscate or camouflage the code, making it difficult for attackers to understand.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store the digital signature in a concealed location that is only accessible by the organization.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Dead code is a section of an application that executes but performs no meaningful function. It provides an unnecessary attack vector for attackers. This is one of several coding techniques used to create secure applications and limit data exposure or disclosing sensitive data to attackers.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Ciampa.Sec+8e.25.6.4 - Explain how application security can provide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At a software development company, team Alpha is responsible for static code analysis while team Beta is responsible for dynamic code analysis. Which of the following statements accurately describes the differences or similarities relative to how the teams conduct their analysis?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8"/>
              <w:gridCol w:w="8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Dynamic code analysis uses an automated process before the code is compiled.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Static code analysis is performed on executable files while they are not running.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Static code analysis may include actively examining each line of code visually.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Dynamic code analysis is performed while the code is running.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a manual peer review, software engineers and developers team up to examine each line of source code looking for vulnerabilities. Security testing should also be performed after the source code is compiled (dynamic code analysis or runtime verification) and when all components are integrated and running.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Ciampa.Sec+8e.25.6.4 - Explain how application security can provide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As part of your software test engineering role at a corporation, you need to set up a system that generates random input to trigger events such as exceptions, memory corruption, and other security breaches. Which of the following will you deploy?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Fuzzing process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Static code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Dynamic code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Random input tester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Deterministic test engine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 of the most common dynamic code analysis tools use a process called fuzzing. Fuzzing provides random input to a program in an attempt to trigger exceptions, such as memory corruption, program crashes, or security breaches. An advantage of fuzzing is that it produces a record of what input triggered the exception so it can be reproduced to track down the problem within the code.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Ciampa.Sec+8e.25.6.4 - Explain how application security can provide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06 Mobile and Embedded Device Security</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06 Mobile and Embedded Device Security</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