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mitigation principles used to secure information is a true statement?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Comparing the current state of information security with recommended controls is gap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Applying security measures to reduce unnecessary vulnerabilities is configuration enforcement.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Keeping multiple instances of an attack surface separate is considered segmentation.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Dividing a network into multiple subnets is achieved through address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Physically locating important devices in secure locations is isolation.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Mitigation principles can be applied to protecting many different areas of information security but can particularly be applied to protecting a network infrastructure. Gap analysis is a comparison of the organization's current state of information security with recommended controls. Configuration enforcement is applying security measures to reduce unnecessary vulnerabilities.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An associate is hired by a close friend to learn information technology (IT) administration skills on the job. The associate finds a 24-port hub in a cabinet and is considering using it in a small network setting for a lab environment that will be accessed using Telnet. If the associate uses the hub, which mitigation principle would be violated?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Segmentation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Isolation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Device placement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Selection of effective controls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Early local area networks (LANs) used a hub, which is a standard network device for connecting multiple network devices so that they function as a single network segment. Using a hub would violate the segmentation mitigation principle.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Budgetary constraints are preventing a small company from upgrading their faulty wireless access points until the following month. An employee needs to synchronize the password on their company-issued laptop, so they disconnect the Ethernet cable from the desktop computer and plug it into the laptop. However, no connectivity is established with the laptop. What is the most likely reason?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switch port needs to be enabled.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IP address on the laptop is 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Port mirroring needs to be enabled.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switch port has port security enabled.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DHCP server is currently offline.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Switches that support port security can be configured to limit the number of media access control (MAC) addresses that can be learned on ports. Restricting the number of incoming MAC addresses for a port prevents overwhelming the MAC address table. If additional MAC addresses are sent to a switch, the port security feature can be configured to ignore the new MAC addresses, and/or shut it down, while allowing normal traffic from the approved MAC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A router connects networks A, B, and C. A threat actor is successful in breaching the security protocols and breaks into network A. From network A, the threat actor spoofs the source IP address as if it is originating from network C and sends traffic to network B. How can this condition be mitigated?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port security on the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an ARP detection appliance.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an inbound ACL on the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Enable layer 4 firewall capabilities on the 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 use an access control list (ACL) on a router to limit devices on the network from performing IP spoofing by applying ACLs that limit the traffic to known valid local Internet Protocol (IP) addresses. You can apply an inbound ACL on the interface connected to network A such that it will only allow incoming packets with source addresses originating from network 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responsible for ensuring the company's servers are secure. Which of the following policies should you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patches.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Monitor the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unnecessary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Physically secure the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 of these.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compromised server may provide threat actors with access to its privileged contents. It could also give an opening for attacks to any of the devices that access the server. Some of the steps in hardening a server include ensuring vulnerabilities are patched, monitoring the server for insight on who and how it is being used, removing software that is not needed, and physically securing the servers.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launched a digital product that is selling so well that their web server is unable to keep up with the requests. They are evaluating the possibility of adding a second web server along with a load balancer. What type of load balancer should they add, and what security benefit can it provide?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5"/>
              <w:gridCol w:w="8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 4 load balancer; it can filter traffic to prevent access to malicious websites based on the URL.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 7 load balancer; it can detect and prevent protocol attacks directed at the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 7 load balancer; it can detect and stop attacks directed at an application.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 4 load balancer; it can hide HTTP error pages or remove server headers from HTTP responses.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Layer 7 load balancers distribute requests based on data found in Application Layer protocols such as HTTP. Layer 4 load balancers act upon data found in the Network and Transport Layer protocols such as Internet Protocol, Transmission Control Protocol, File Transfer Protocol, and User Datagram Protocol. Because load balancers are generally located between routers and servers, they can detect and stop attacks directed at a server (Layer 4 load balancer) or application (Layer 7 load balancer).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Gino needs to procure a networking appliance that will filter traffic to permit or deny certain packets. At the very least, Gino should buy a firewall that is capable of filtering traffic based on which of the following parameters?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Port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Specific user-defined bit patterns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firewall is designed to limit the spread of malware. A firewall functions by using bidirectional inspection of examining both incoming and outgoing network packets. It allows approved packets to pass through the firewall to their destination. A rule-based firewall takes action (accept or deny packets) based on specific criteria (rules). Firewall rule parameters can include the protocol, IP address, and port number.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Heba configures a firewall rule to prevent traffic from Network A. However, some network services from Network A should be permitted but because of their source IP address they will be blocked by default. What type of firewall rule action should Heba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Force Apply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Force Permit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Force Allow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Force Bypass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Bypass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Permit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Force Allow action will forcibly permit traffic that would normally be denied by other rules. This type of action is useful, for example, when essential network services should be allowed to communicate.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network administrator specifies a statement that reads "Deny management traffic from untrusted networks to Network B." What type of firewall is the network administrator most likely configuring?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WAF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NGFW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Layer 7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rule-based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policy-based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content-filtering firewall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policy-based firewall is more flexible than a rule-based firewall. This type of firewall allows for more generic statements to be used instead of specific rules. For example, the policy statement "Allow management traffic from trusted networks" could translate into specific rules that allow a connection from devices in Network A to the remote desktop service on devices in Network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regarding software firewalls versus hardware firewalls?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hardware firewall provides less of a target for attackers.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hardware firewall is more expensive than a software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firewall is implemented virtually within a hardware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firewall requires more effort to configure because it has more features.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firewall runs on a computer whereas a hardware firewall runs on a 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software firewall runs as a program or service on a device, such as a computer or router. Hardware firewalls are specialized separate devices that inspect traffic. Because they are specialized devices, hardware firewalls tend to have more features but are more expensive and can require more effort to configure and manage. Although hardware firewalls also have underlying software, typically that footprint is smaller (or specialized), so it provides less of a target for attackers.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A junior technician configures a firewall. The network administrator then runs tests and analyzes the traffic to verify the firewall was configured as expected. The network administrator notices that the only traffic allowed to enter the internal network is return traffic that was requested from an internal source. Which of the following best describes this type of packet filtering?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packet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packet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One-way packet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Two-way packet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Stateless packet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Stateful packet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ACL packet filtering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stateful packet-filtering firewall keeps a record of the state of a connection between an internal endpoint and an external device. It would not let the packet pass if that internal endpoint did not first request it, such as information from an external web server. A stateful packet-filtering firewall is called a Layer 4 firewall because it can allow or deny traffic based on the state of the session.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The security team of a large company is debating the type of security devices they should deploy. They have a limited budget and cannot buy all the devices stipulated by the requirements of the individual attendees. If they agree on one device capable of performing several security functions, what type of device are they most likely to deploy?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UTM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Proxy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Protocol filtering firewall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Unified threat management (UTM) is a device that combines several security functions. These include packet filtering, antispam, antiphishing, antispyware, encryption, intrusion protection, and web filtering.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is growing and now has 200 procurement agents who buy a wide variety of products on behalf of many large corporations. They often access a series of approved vendor websites, but access speeds seem to be deteriorating with every new agent they hire. Which of the following can they implement to help improve performance and security?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 load-balancing technology for the local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web application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reverse proxy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forward proxy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forward proxy server is a computer that intercepts user requests from the internal secure network and then processes the requests on behalf of the user. Benefits include increased speed because it can cache material, and requests can be served from the cache instead of retrieving the webpage through the Internet. In addition, a proxy server can protect clients from malicious sites by denying the request and can also hide the IP address of client systems inside the secure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company deliberately creates an Internet-facing network containing some servers with a few vulnerabilities. Why would the company do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determine if the attacker activities are of the low-interaction or high-interaction variety.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test whether threat actors can use it as a vector to access the internal secure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track and record the number of successful versus failed login attempts.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study the methods used by attackers.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make the internal network invisible.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honeynet could be used to invite attacks so that the attacker's methods can be studied. The information garnered can be used to increase network security. A honeynet typically contains one or more honeypots.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A cyberthreat agency concludes traffic is being sent to an attacker's server based on the characteristics of the traffic. They notify the authorities who then orchestrate a plan to redirect the traffic away from the attacker's server for further analysis. Which of the following most likely represents the strategy the authorities implemented to redirect traffic?</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Sinkhole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Honeynet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Disruption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sinkhole is a "bit bucket" used to redirect traffic away from its intended destination. It can be used by law enforcement to stop an ongoing attack by steering traffic away from the attacker's server to the sinkhole. The sinkhole can save captured packets for further examination in an attempt to identify the threat actors.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Karim is promoted and told he is being given permission to access a secure server. However, as soon he attempts to log in, the host-based IPS on the server issues an alert and prevents him from logging in. Why did the IPS deny access?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IPS was connected incorrectly; it should have been connected to a port on the 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analyzing the traffic, the IPS compared it against the signatures and found a match.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Karim logging into the secure server is not an activity regularly seen on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signature file on the IDS needs to be updated to indicate Karim can now access the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intrusion prevention system (IPS) attempts to automatically block the attack as it occurs. It also looks for trends or new attacks for which there is no existing signature. To identify attacks, an IPS may analyze user behavior analytics, which uses the normal processes and actions as the standard. This technique continuously analyzes the behavior of processes and programs on a system to determine if there is a nefarious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Ciampa.Sec+8e.25.9.1 - List the different types of security appliances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Security Appliances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Lakia needs to implement a web filtering solution that will also filter traffic from remote users. Which of the following options is Lakia most likely to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Centralized proxy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Agent-based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Browser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scanning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Cloud scanning is a cloud-based solution through which all requests are channeled. By using cloud scanning, the engine can also filter traffic from remote users who are not located on the premises.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Ciampa.Sec+8e.25.9.2 - Describe security software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Software Security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Mosa owns a small business. One of his employees spends at least 4 hours a day searching for wholesale products to sell in the store and through the website. In the short term, Mosa wants to implement a quick, inexpensive, and easy-to-install solution to help filter and block potentially suspicious websites. What would you recommend?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Centralized proxy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Browser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application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security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Agent-based scanning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Browser scanning can be realized with a web filter added to a web browser in the form of browser extensions or add-ons. Although filters are easy to implement, they are considered a lightweight solution not robust enough for use in an enterprise environment.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Ciampa.Sec+8e.25.9.2 - Describe security software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Software Security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implements a web filtering solution. However, they notice that some websites contain suspicious pages that are not being blocked. As a result, they adopt a solution that blocks all the pages for a given website. What solution did the company most likely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application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security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DNS filtering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URL scanning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Website filtering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DNS filtering blocks entire domains. This means that DNS filtering is able to block all the webpages of an entire domain, even though each page has a different URL.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Ciampa.Sec+8e.25.9.2 - Describe security software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Software Security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decided to remove their FIM installation for reasons that could be justified and opted to deploy an alternative solution. Which of the following represents the most likely reason why they removed their FIM installation?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4"/>
              <w:gridCol w:w="80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wanted a system capable of monitoring both authorized and unauthorized changes to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logs generated were too generic without providing detailed and specific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was not effective at identifying critical changes to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system was generating more information than could be effectively analyzed.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problem with file integrity monitors (FIMs) is the high volume of noise, or too much unhelpful information. Files may change frequently for many different benign reasons with limited insight into whether a change poses a security risk. While file integrity monitors can be beneficial, they need to provide sufficient insight so that proper actions can be taken.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Ciampa.Sec+8e.25.9.2 - Describe security software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Software Security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true statements regarding the differences or similarities between EDR and XDR?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3"/>
              <w:gridCol w:w="8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XDR tools aggregate data from endpoints, network appliances, and cloud repositories.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EDR tools aggregate data from endpoints, network devices, servers, and email systems.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EDR uses a cloud-based analysis engine whereas XDR uses a local server as the analysis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EDR is more robust and provides greater protection than XDR.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XDR gives a higher level of visibility and context to incidences.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Extended detection and response (EDR/XDR) collect and correlates data across various network appliances, including servers, email systems, cloud repositories, and endpoints. By combining data from multiple sources, XDR gives a higher level of visibility and context to incidences, thus reducing false positives while revealing advanced threats.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Ciampa.Sec+8e.25.9.2 - Describe security software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Software Security Protections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one of the two-part answers best completes the statement?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Security appliances and software are __________ while a secure infrastructure design is __________.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reactive; proactive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 targets; more difficult to breach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 implementations; best implemented virtually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flexible and dynamic; rigid and static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easily protected; more difficult to protect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While appliances and software can block isolated malicious attempts to enter the network, a secure design creates a foundation of a secure network. In other words, security appliances and software are reactive while a secure design is considered proactive.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Ciampa.Sec+8e.25.9.3 - Explain how a secure design can aid in mitigating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Infrastructure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You are asked to design a network for a medium-sized company with three tiers of security requirements for the IT staff. Which of the following statements are you most likely to agree with?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all servers (web, database, file, backup, departmental, etc.) in a secure dedicated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Where applicable, use automated provisioning to simplify the configuration of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use logical segmentation, especially if users are scattered.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Physically isolate all three networks.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 the scenario references three tiers of security for the IT staff, not necessarily for the network. Physical segmentation has a fixed topology in the architecture. This requirement is not stipulated in the scenario. Logical segmentation creates subnets via "virtual networks" or through network addressing schemes. Logical segmentation is more flexible as it requires no wiring or physical movement of network appliances to create the subnet, and automated provisioning can simplify the configuration of the smaller networks. Most networks use logical segmentation in some capacity or another, especially if users are scattered.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Ciampa.Sec+8e.25.9.3 - Explain how a secure design can aid in mitigating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Infrastructure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Two switches, S1 and S2, are connected to each other. To realize segmentation and greater security, each switch has three VLANs configured (students, faculty, and IT). When a faculty endpoint connected to S1 communicates with a faculty endpoint connected to S2, how does S2 know the message belongs to the faculty VLAN?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1"/>
              <w:gridCol w:w="8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S1 tags the message, indicating it belongs to the faculty VLAN when sending it to S2.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logical VPN implemented between the two switches tags the message when sending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S1 uses the vendor-neutral IEEE 802.11 protocol to tag the message when sending it to S2.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router needs to be used between the switches to ensure successful delivery of VLAN messages.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When virtual LAN (VLAN) members on one switch need to communicate with members connected to another switch, a special "tagging" protocol must be used, either a proprietary protocol or the vendor-neutral IEEE 802.1Q. These special protocols add a field to the packet that "tags" it as belonging to the VLAN.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Ciampa.Sec+8e.25.9.3 - Explain how a secure design can aid in mitigating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Infrastructure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adopted the policy of placing servers in different VLANs. What security benefit can they derive from this practice?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3"/>
              <w:gridCol w:w="80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easier to implement a DMZ when VLANs are used.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Allows for sensitive data to only be transported to members of the VLAN.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IEEE 802.1Q provides features that some security appliances can take advantage of.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Can be used to enforce firewall or IDS inspection during communications between servers.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VLANs help facilitate the implementation of security zones to help prevent unauthorized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VLANs can be isolated so that sensitive data is transported only to members of the VLAN. In addition, they can be used to prevent direct communication between servers, which can bypass firewall or IDS inspection. Servers that are placed in separate VLANs will require that any traffic headed toward the default gateway for inter-VLAN routing be inspected.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Ciampa.Sec+8e.25.9.3 - Explain how a secure design can aid in mitigating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Ciampa.SY0-701.25.1.2 - Summarize fundamental security concepts.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Infrastructure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A network administrator is implementing a DMZ with input from a consultant. The consultant recommends using two firewalls instead of one. Why would this recommendation be made?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8"/>
              <w:gridCol w:w="8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second firewall eliminates the requirement to use a jump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facilitates secure access to DMZ services from the internal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helps reduce the restrictions imposed by a potential single point of failure.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more difficult for an attacker to breach two separate firewalls than just 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Load balancing to equally distribute incoming and outgoing traffic between the firewalls.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one firewall goes down, the other one can take over seamlessly and with no downtime.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facilitates the creation of a screened subnet to limit the exposure from external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facilitates a ZTA and enhances the zero-trust capabilities of devices in the internal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 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Using a single firewall device creates a single point of failure for the network. With two firewalls an attacker would have to breach two separate firewalls to reach the secure internal LAN. In addition, using two firewalls allows for a screened subnet because the firewall facing the external network would be used to limit access to the protected internal network from the open external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Ciampa.Sec+8e.25.9.3 - Explain how a secure design can aid in mitigating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Infrastructure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Alula is exploring the implementation of a ZTA framework at his organization. Which of the following best represents considerations he is most likely to keep in the forefront?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2"/>
              <w:gridCol w:w="80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systems are in place such that no external entity is trusted, not even remote workers.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subjects and systems are only able to access resources within their zone.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the PEP is configured to properly provide input into the PDP.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Focus on authentication and authorization.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implicitly trust internal entities.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zero-trust architecture (ZTA) is a framework for implementing zero trust in an enterprise. Zero trust focuses on authentication and authorization to shrink implicit trust while still maintaining availability. Zero trust is a strategic initiative about networks that is designed to prevent successful attacks by threat actors who are already within a network. Thus, internal entities are not to be implicitly, or explicitly for that matter, trusted.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Ciampa.Sec+8e.25.9.3 - Explain how a secure design can aid in mitigating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Infrastructure Design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A company has multiple branches. They use a VPN to encrypt all traffic to and from the central office. As they continue to grow, they've noticed a reduction in performance at the central office. Which of the following represents a possible short-term solution?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Upgrade the VPN concentrator.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site-to-site VPN connections.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full funnel implementation.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encrypt web-surfing traffic.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split-funnel implementation.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more dynamic ports to the VPN concentrator.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 all traffic, such as web surfing or reading personal email, may need to be protected through a VPN. In this case, a split tunnel, or routing only some traffic over the secure VPN while other traffic directly accesses the Internet, may be used instead. This can help to preserve bandwidth and reduce the load on the VPN concentrator.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Ciampa.Sec+8e.25.9.4 - Describe different access technologies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An employee fully recovers from an accident and returns to their previous position after 12 months. However, when the employee tries to connect to the network using their wireless laptop, access is not granted. Which of the following most likely describes why access was not granted?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company implemented a NAC system, so the laptop needs a NAC agent.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Port security prevented the laptop from successfully connecting.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laptop needs an operating system upgrade.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laptop is connecting to the wrong LAN.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 network access control (NAC) systems use software agents installed on endpoints to gather information. An agent may be a permanent NAC agent and reside on end devices until uninstalled, or it may be a dissolvable NAC agent that disappears after reporting information to the NAC.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Ciampa.Sec+8e.25.9.4 - Describe different access technologies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Ciampa.SY0-701.25.4.5 - Given a scenario, modify enterprise capabilities to enhance security.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security criteria a NAC system is most likely to enforce?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IPv4 and IPv6 addresses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 version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Anti-malware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Operating system patches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Active Directory agent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a computer is not approved on a NAC-capable infrastructure, it is connected to a quarantine network where the deficiencies are corrected and then the computer is allowed to connect to the network. Corrected deficiencies could include ensuring the system is properly patched and ensuring the anti-malware signature file(s) are up to date.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Ciampa.Sec+8e.25.9.4 - Describe different access technologies and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09 Infrastructure Security</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09 Infrastructure Security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