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You have excellent technical acumen. Part of your responsibilities where you work include overlooking daily operations as well as analyzing and designing security solutions in a specific area. You encounter a situation that needs to be escalated. Which of the following are you most likely to approach with the situation?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CIO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CISO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Security manager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Security administrator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question is implying you are the security administrator so you will most likely approach the security manager with the issue. The security manager reports to the CISO and supervises technicians, administrators, and security staff. The security administrator has both technical knowledge and managerial skills. A security administrator manages daily operations of security technology and may analyze and design security solutions within a specific entity as well as identify users" needs.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Ciampa.Sec+8e.25.1.1 - Define information security and explain its principles.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Ciampa.SY0-701.25.1.2 - Summarize fundamental security concepts.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None specified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When analyzing a security breach, Acer determines the attacker was able to change the price of an item from $200 to $20. What security protection was compromised?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Confidentiality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Integrity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Authorization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Authentication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Integrity ensures that the information is correct and no unauthorized person or malicious software has altered the data. An attacker changing data, such as the price of an item, violates the integrity of the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Ciampa.Sec+8e.25.1.1 - Define information security and explain its principles.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Ciampa.SY0-701.25.1.2 - Summarize fundamental security concepts.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What Is Information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A visitor is trying to access a military base. The visitor needs to supply their license and enter other personal information via a kiosk. The visitor is eventually allowed to enter the base but is limited to certain areas only. What security principles are being employed?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Authentication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Authorization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Confidentiality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Accounting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Availability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Authentication is used to verify the visitor is who they claim to be. Authorization is used to grant the visitor permission to enter the base because their credentials are authentic.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Ciampa.Sec+8e.25.1.1 - Define information security and explain its principles.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Ciampa.SY0-701.25.1.2 - Summarize fundamental security concepts.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What Is Information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best describes what Della could do to prevent unauthorized parties from viewing sensitive customer information at her retail store?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7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software to encrypt data in a secure database.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Verify the ID of the party requesting access to the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Limit access to certain areas once access is granted.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Ensure the data cannot be manipulated or changed.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Confidentiality ensures that only authorized parties can view the information. Providing confidentiality can involve several different security tools such as using software to encrypt credit card numbers stored on the web server or in a database, for example.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Ciampa.Sec+8e.25.1.1 - Define information security and explain its principles.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Ciampa.SY0-701.25.1.2 - Summarize fundamental security concepts.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What Is Information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Evin thinks one of the computer systems where he works may have been compromised. He does not currently have a good way of determining if an unauthorized user logged in successfully. Which of the following can Evin implement that will, going forward, help him identify who logs in?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Authentication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Authorization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Availability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Accounting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Accounting is a component of the security principle that involves controlling access to information. Accounting creates a record that is preserved of who accessed the enterprise network, what resources they accessed, and when they disconnected from the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Ciampa.Sec+8e.25.1.1 - Define information security and explain its principles.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Ciampa.SY0-701.25.1.2 - Summarize fundamental security concepts.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What Is Information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A friend gets a virus and asks if you can help them fix the problem. You boot the computer with a bootable flash drive containing security-related tools and remove the virus. What type of control did you employ?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Deterrent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Corrective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Directive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Compensating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corrective control lessens the damage from an attack. An example is cleaning a virus from an infected system; the corrective action occurs after the attack has taken place.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Ciampa.Sec+8e.25.1.1 - Define information security and explain its principles.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Ciampa.SY0-701.25.1.1 - Compare and contrast various types of security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What Is Information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As a consultant, you are asked by a company to help them work on a security-related project that falls under the operational control scope. Which of the following will you help implement?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6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Define an acceptable use policy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Install a card reader to access the data center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Install hardware to block malicious content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Implement security awareness training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Conducting security awareness training falls under the operational control category. This is considered a broad category that is implemented and executed by people.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Ciampa.Sec+8e.25.1.1 - Define information security and explain its principles.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Ciampa.SY0-701.25.1.1 - Compare and contrast various types of security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What Is Information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best describes the differences or similarities between cybersecurity and information security?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5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Cybersecurity primarily protects devices.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Information security falls under the cybersecurity umbrella.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Cybersecurity guarantees more safety than information security.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Information security protects using products, people, and procedures.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Cybersecurity induces a lot more inconvenience than information security.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Cybersecurity usually involves a range of practices, processes, and technologies intended to protect devices, networks, and programs that process and store data in an electronic form. Cybersecurity is generally considered an overall umbrella term under which information security is found. Information security achieves protection through a process that is a combination of three entities: products, people, and policies and procedures.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Ciampa.Sec+8e.25.1.1 - Define information security and explain its principles.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Ciampa.SY0-701.25.1.2 - Summarize fundamental security concepts.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What Is Information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What type of entity would a threat actor most likely attack to steal design documents for a relatively recently announced government-issued contract to design and build a missile defense system?</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Individual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Government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Enterprise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For-profit organization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Government contracts are typically awarded to companies (enterprises) with the expertise to satisfy the requirements stipulated in the contract. Thus, the design documents for the missile defense system would be developed by an enterprise. It would make more sense to attack the enterprise designing the missile defense system to try to obtain the design documents. Considering it was announced relatively recently, the design documents are likely in the early stages of development and still within the physical scope of the enterprise.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Ciampa.Sec+8e.25.1.2 - Identify threat actors and their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Ciampa.SY0-701.25.2.1 - Compare and contrast common threat actors and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Threat Actors and Their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An attacker hacks into a cell phone with the intent of stealing credit card information. The attacker also tries to extend the nefarious activity to contacts in the victim's phone, and their contacts as well. What entity was the attacker targeting?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enterprise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competitor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individual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government agency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category of targets focuses on individuals as the victims. Threat actors steal and use stolen data, credit card numbers, online financial account information, or Social Security numbers to profit from their victims.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Ciampa.Sec+8e.25.1.2 - Identify threat actors and their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Ciampa.SY0-701.25.2.1 - Compare and contrast common threat actors and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Threat Actors and Their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A malicious actor lacking technical knowledge uses an attack tool to perform a sophisticated attack. If the attacker is successful penetrating the defenses of the targeted organization, what type of activity are they most likely to perform?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Blackmail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Copy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Corrupt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Disrupt service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Manipulate data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Unskilled attackers employ easy-to-use attack tools to carry out their attacks. They can often be successful in penetrating defenses, particularly if the defenses are weak. Their motivation is usually data exfiltration (unauthorized copying of data) or service disruption (obstructing normal business electronic processes).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Ciampa.Sec+8e.25.1.2 - Identify threat actors and their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Ciampa.SY0-701.25.2.1 - Compare and contrast common threat actors and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Threat Actors and Their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To bypass institutional overhead, a well-intentioned networking instructor purchases a wireless router and connects it to the network. The goal is to allow students to establish connectivity with each other by connecting through the wireless router. In what activity did the instructor participate?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Shadow 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Insider threat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Ethical hacking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process of bypassing corporate approval for technology purchases, such as buying a wireless router, is known as shadow IT. In the question, the instructor's motivation was ethical (of sound moral principle) but, nevertheless, it weakened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Ciampa.Sec+8e.25.1.2 - Identify threat actors and their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Ciampa.SY0-701.25.2.1 - Compare and contrast common threat actors and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Threat Actors and Their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What would motivate organized crime actors to add cyberattacks to their portfolio of malicious activities?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Espionage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chaos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Philosophical beliefs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Increased financial gain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Evidence indicates that organized crime has moved into cyberattacks, which they consider to be more rewarding than traditional crimes. The motivation by organized crime is generally financial gain.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Ciampa.Sec+8e.25.1.2 - Identify threat actors and their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Ciampa.SY0-701.25.2.1 - Compare and contrast common threat actors and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Threat Actors and Their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A criminal organization has decided to leave their traditional ways and pursue cyberattacks as their new mode of operation. Why would they do this?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Easier to hide their tracks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Generate disruption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Less competition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Political beliefs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Evidence indicates that organized crime has moved into cyberattacks, which they consider to be less risky. This makes it easier for them hide their tracks.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Ciampa.Sec+8e.25.1.2 - Identify threat actors and their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Ciampa.SY0-701.25.2.1 - Compare and contrast common threat actors and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Threat Actors and Their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A work-study student works at the registrar's office and is given limited access to a student database. The student is very technologically savvy and figures out a way of gaining additional privileges. The student is not pleased with one of their grades and changes it. Which of the following best describes the type of scenario this activity characterizes?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Cyberterrorism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Insider threat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Shadow 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Revenge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serious threat to an enterprise comes from its own employees, contractors, and business partners, called insiders. They pose an insider threat because the threat is coming from an entity who is in a position of trust, so they will not be suspected.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Ciampa.Sec+8e.25.1.2 - Identify threat actors and their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Ciampa.SY0-701.25.2.1 - Compare and contrast common threat actors and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Threat Actors and Their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A group of threat actors has a strong aversion to certain political ideologies. They launch a cyberattack against the organization to which its perceived adversarial counterpart belongs. This type of threat actor could most appropriately be classified under what category?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Hacktivist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Nation-state actors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Brokers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Competitors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group that is strongly motivated by philosophical/political beliefs (ideology for the sake of principles) is hacktivists. The term is commonly used by security researchers and journalists to distinguish them from other types of threat actors. Attacks by hacktivists are often used to "make a statement."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Ciampa.Sec+8e.25.1.2 - Identify threat actors and their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Ciampa.SY0-701.25.2.1 - Compare and contrast common threat actors and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Threat Actors and Their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A broker launches a variety of attacks to find a weakness that will lead to financial gain. What activity is the broker most likely to engage in?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7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Steal classified information against a competitor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Sell information about a discovered vulnerability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and sell malicious software to the highest bidder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Obtain, repackage, and sell pirated software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Brokers sell their knowledge of a weakness to other attackers or governments. They do not report the weaknesses to the software vendor. Instead, they sell them to the highest bidder, who are willing to pay a high price for the unknown weakness.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Ciampa.Sec+8e.25.1.2 - Identify threat actors and their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Ciampa.SY0-701.25.2.1 - Compare and contrast common threat actors and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Threat Actors and Their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Company A wants to be first to market with a product forecasted to be very profitable. A few bad actors in Company A launch an attack against Company B to steal intellectual property that will help them. What type of threat actor would do something like this?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Hacker in a hoodie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Script kiddie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Competitors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Revengeful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726"/>
              <w:gridCol w:w="69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Competitors launch attacks against an opponent's system to steal classified information as well as new product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Ciampa.Sec+8e.25.1.2 - Identify threat actors and their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Ciampa.SY0-701.25.2.1 - Compare and contrast common threat actors and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Threat Actors and Their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An entity is determined and decides to commit to a multiyear intrusion campaign with the goal of obtaining national security information. Which of the following describes the type of attack the entity is most likely to engage in?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Service disruption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exfiltration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breach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Espionage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Some nefarious actors are often involved in multiyear intrusion campaigns targeting highly sensitive economic, proprietary, or national security information. This has created a new class of attacks called Advanced Persistent Threats. These attacks use innovative attack tools and once a system is infected, it silently extracts data over an extended period of time.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Ciampa.Sec+8e.25.1.2 - Identify threat actors and their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Ciampa.SY0-701.25.2.1 - Compare and contrast common threat actors and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Threat Actors and Their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best describes what a nation-state actor is most likely to do if their attacks against a target are not successful?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different attack tools.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Hire more malicious actors.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Move on to a different target.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Continue trying until successful.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With nation-state actors, their target is very specific, and they keep working until they are successful. This is because state-sponsored attackers are highly skilled and have enough government resources to breach almost any security defense.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Ciampa.Sec+8e.25.1.2 - Identify threat actors and their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Ciampa.SY0-701.25.2.1 - Compare and contrast common threat actors and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Threat Actors and Their Motivations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accurately describes the differences or similarities between mainstream attack surfaces and specialized threat vectors?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8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Both are targeted with the same degree of frequency.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network is an example of a mainstream attack surface.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MSP is a typical example of a mainstream attack surface.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imposter calling the elderly is exploiting a specialized threat vector.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One targets client-based software, the other targets supply chain components.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d,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Some attack surfaces are considered mainstream because they have been the primary targets of threat actors since the beginning of cyberattacks. The categories of mainstream attack surfaces are software, hardware such as PCs, and networks. Specialized threat vectors include supply chain and communications. Each link in the supply chain can be a threat vector. An imposter calling on the phone is categorized as a communications threat vector.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Ciampa.Sec+8e.25.1.3 - Describe how attacks occur and the impact of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Ciampa.SY0-701.25.2.2 - Explain common threat vectors and attack surfaces.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How Attacks Occur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You receive a text message indicating your online bank account is locked until you supply the needed credentials via a link included in the message. What type of threat vector is the attacker trying to exploit?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Communications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Mainstream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Specialized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634"/>
              <w:gridCol w:w="70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text message (SMS or Short Message Service) is a communications tool that falls under the specialized threat vector category.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Ciampa.Sec+8e.25.1.3 - Describe how attacks occur and the impact of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Ciampa.SY0-701.25.2.2 - Explain common threat vectors and attack surfaces.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How Attacks Occur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Vaani, an IT administrator, discovers her company is using a modular router that will be in an EOL state within six months. Which of the following best describes what the company should do?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3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Replace the modules in the router with newer ones.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Upgrade the operating system to the latest version.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Update the firmware to patch known threats.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Replace the router with a new model.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Improved models of devices supersede older ones. As a result, hardware eventually reaches its end-of-life (EOL), or the end of its manufacturing lifespan. By this point-preferably sooner-the device should be retired and a new model installed.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Ciampa.Sec+8e.25.1.3 - Describe how attacks occur and the impact of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Ciampa.SY0-701.25.2.2 - Explain common threat vectors and attack surfaces.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How Attacks Occur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A new piece of hardware has a specific IP address and supports Telnet and FTP connections so that it could be configured through a network connection. Leaving the device in this state could lead to a breach due to what type of vulnerability?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Open ports and services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Unsecure protocols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Default settings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Firmware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Zero-day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Misconfiguration vulnerabilities include known default settings on new devices such as an IP address, open ports and services (FTP, for example), and unsecure protocols such as Telnet. Note that Telnet allows remote connections, but the traffic is not encrypted.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Ciampa.Sec+8e.25.1.3 - Describe how attacks occur and the impact of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Ciampa.SY0-701.25.2.2 - Explain common threat vectors and attack surfaces.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How Attacks Occur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An attacker is the first malicious actor to discover a vulnerability in a software application and exploits it for considerable financial gain. What could have been done to prevent this situation?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6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Have the app tested by an external agency before releasing 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Ensure the internal software testing is more comprehensive.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When coding, closely follow the security specifications in the requirements.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There is a high probability that it could not have been prevented.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question describes a zero-day vulnerability in the app because there are zero days of warning. They are extremely serious as systems are open to attack with no security fixes available. Even if all the precautions stated in the responses were applied, it may not have been preventable.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Ciampa.Sec+8e.25.1.3 - Describe how attacks occur and the impact of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Ciampa.SY0-701.25.2.3 - Explain various types of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How Attacks Occur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best describes the possible impact of an attack where credit card data is stolen from a company and the breach is eventually reported in the news?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9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Availability loss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Loss of reputation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Income generating loss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Possible prison time for IT personnel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Disclosing stolen credit card information is an example of a data impact. In addition, if IT personnel are neglectful in their duty, prison time is a possibility. The normal tasks for generating income are typically not impacted unless the systems become inaccessible due to the attack, such as a denial-of service.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Ciampa.Sec+8e.25.1.3 - Describe how attacks occur and the impact of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 - 5.6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How Attacks Occur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As a security professional Anvi works for an organization authoring documents that define policies and procedures outlining security controls. What type of resource does the organization provide?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Standard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Regulation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Framework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Benchmark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information security framework is a series of documented processes used to define policies and procedures for implementation and management of security controls in an enterprise environment.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Ciampa.Sec+8e.25.1.4 - List various information security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 - 5.6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Information Security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best describes the similarities or differences between the NIST RMF and the NIST CSF?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7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Components of the NIST RMF include respond and recover.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Both include a component to help assess and manage risks.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the result of state and industry-specific regulations.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define tiers based on how well vulnerabilities are addressed.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Components of the NIST CSF include protect and detect.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National Institute of Standards and Technology (NIST) profiles include the NIST Risk Management Framework (RMF) and the NIST Cybersecurity Framework (CSF). They allow organizations to see their vulnerabilities at each step; once the vulnerabilities are mitigated, the organization can move up to higher implementation tiers. The CSF is used as a measuring stick against which companies can compare their cybersecurity practices relative to the threats they face. The elements of the CFS include identify, protect, detect, respond, and recover.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Ciampa.Sec+8e.25.1.4 - List various information security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 - 5.6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Information Security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What are some of the challenges an organization may face when trying to be in regulatory compliance as it relates to information security?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1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Virtually every industry has its own set of regulations.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requirement in one regulation may negate one in another.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 two states share the same set of regulations.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All of these choices.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Almost every industry has its own set of regulations, and information security is no exception; several regulations relate to IT and specifically to information security. It is not unusual for a requirement in one regulation to adversely impact or even negate a requirement in another regulation. Due to a lack of comprehensive federal regulations for data breach notification, many states have amended their breach notification laws from the basic definitions. As a result, no two state laws are the same.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Ciampa.Sec+8e.25.1.4 - List various information security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 - 5.6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Information Security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Duante needs to research the behavior of attackers as well as how they coordinate their attacks. Where is Duante most likely to look for this type of information?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TTP database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feeds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Threat feeds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Vulnerability feeds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59"/>
              <w:gridCol w:w="71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adversary tactics, techniques, and procedures (TTP) is a database of the behavior of threat actors and how they orchestrate and manage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Ciampa.Sec+8e.25.1.4 - List various information security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 - 5.6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Information Security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7:40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 01 Introduction to Information Security</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 01 Introduction to Information Security</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