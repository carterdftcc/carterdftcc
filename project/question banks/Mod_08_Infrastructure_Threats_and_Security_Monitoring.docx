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decides to engage in a type of attack that involves placing themself between two devices that have frequent communication. From the threat actor's perspective, what is an advantage of this type to attack?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 passive attack that leaves no evidence of tampering.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high traffic link will provide more opportunities for success.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Upon detection the attacker can quickly hide their tracks.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two devices are not aware an attacker is present.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an on-path attack wherein a threat actor can assume a position between two communicating users or devices. An advantage is that it can occur without the two targets knowing that an attacker is present.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successfully intercepts traffic from a client and then sends a fake digital certificate to the intended target. What is the attacker possibly trying to achieve?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Intercept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Decrypt the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Perform a MITM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Poison DNS entries to redirect traffic.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man-in-the-middle (MITM) attack, the attacker assumes a position in the communication channel between two devices. To decrypt encrypted transmissions the attacker could send a fake digital certificate to the target's computer associated with a compromised application to trick the computer into verifying the authenticity of the application. The attacker can then access data entered by the victim.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true statements regarding session IDs?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can be used for a specific type of replay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can be intercepted and used to impersonate a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typically hashed using a secure hashing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typically encrypted with an asymmetrical encryption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appended to a client's IP addresses to uniquely identify a session.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specific type of replay attack is a session replay attack. This involves intercepting and then using a session ID to impersonate a user. A session ID is a unique number that a web server assigns a specific user for the duration of that user's visit (session). Session IDs are usually at least 128 bits in length and hashed using a secure hash function like SHA-256.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Darius withdraws money from his online retirement account every month. A few months ago, he started using a different app on his desktop computer to access the internet. He recently noticed his account balance is being reduced by $50 every week. He runs a scan on his computer to check for viruses but finds nothing malicious. What type of attack may have compromised his system?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Session replay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 redirection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man-in-the-browser (MITB) attack usually begins with a Trojan infecting the computer and installing an extension into the browser configuration so that when the browser is launched, the extension is activated. MITB software resides exclusively within the web browser, making it difficult for standard anti-malware software to detect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Two online companies sell similar products and are competing for increased market share. One of the companies is less honorable so they hire an attacker who launches an attack to make the other company appear less trustworthy and thus a less favorable option from which to buy. What type of attack did the malicious actor most likely launch?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DDoS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 replay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 reflection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 reputation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competitor could hire an attacker to use a Domain Name System (DNS) attack to cause a competitor's domain to earn a low domain reputation score, thus impacting sales. This is known as a domain reputation attack.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unable to access google.com from your computer, so you check the local host file. You notice it has an entry that reads (without quotes) "127.0.0.1 www.google.com". How can you best remedy the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address to Google's IP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the entry from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www from the domain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new entry with Google's IP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a user enters a symbolic name, TCP/IP first checks the local host file to determine if there is an entry. If there is an entry, the corresponding Internet Protocol (IP) address is returned; if no entry exists, the external DNS system is queried. DNS poisoning modifies a local host file on a device to point to a different domain. In this scenario, it is best to simply remove the entry.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tries to break into a DNS server to redirect traffic to his website. After multiple unsuccessful attempts, the attacker decides to take a more basic approach and starts by sending a request to a valid DNS server to resolve the name of his website. How can the attacker's goal of redirecting traffic be thwarted?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anti-DNS hijacking software on all DNS servers under the organization's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all DNS zone transfers use a tunnel to encrypt traffic between DNS servers.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Validate DNS responses to ensure they are from an authoritative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DNS Guard on all internet-facing interfaces on the DNS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 hijacking is intended to infect an external DNS server with IP addresses that point to malicious sites. If the DNS server does not correctly validate DNS responses to ensure that they are from an authoritative source, it will store the fraudulent entries locally and will serve them to users and spread them to other DNS servers.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launches an attack to restrict access to a particular website. The attack targets NTP to realize a significant increase in traffic compared to the amount of traffic originally sent. Which of the following best describes the type of attack the threat actor is engaging in?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DDoS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Augmentation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NTP multiplier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Amplification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Reflection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use amplified attacks as a distributed denial of service (DDoS) attack. The most common amplified attacks are reflection attacks. One reflection amplification target is the Network Time Protocol (NTP). By manipulating NTP, it can generate a 206-fold increase in throughput.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actions will help mitigate the effects of malicious code attacks?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1"/>
              <w:gridCol w:w="8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Only download vetted Bash libraries to minimize potential exploits when they are invoked.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Python programs are compiled in a controlled environment to prevent malware injections.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Disable support for macros across the Microsoft Office suite because they are a key attack vector.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Consider using PowerShell to invoke VBA apps because it uses a trusted framework.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Macros continue to be a key attack vector. Microsoft has reported that 98 percent of all Office-targeted threats are a result of macro-based malware. It has warned users that Office macros, particularly in Excel, are still used to compromise Windows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manages to spoof the MAC address in the cache of a computer with the goal of redirecting traffic. What type of attack is the threat actor launching?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flooding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ARP poisoning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cloning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cache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CAM spoofing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actors take advantage of a media access control (MAC) address stored in a software Address Resolution Protocol (ARP) cache to change the data so that an IP address points to a different device to redirect traffic. This attack is known as ARP poisoning and uses spoofing (impersonating the identity of another entity).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A MAC cloning attack is most likely to affect what type of device and how?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switch with the purpose of redirecting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server with the purpose of redirecting traffic to other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router with the purpose of redirecting traffic away from the default gateway.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Entries in the content addressable memory with the purpose of flooding traffic.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MAC cloning attack, a threat actor discovers a valid MAC address of a device connected to a switch. They then spoof that MAC address on their device and send a packet onto the network. The switch changes its MAC address table to reflect this new association of that MAC address with the port to which the attacker's device is connected. All packets intended for the target's device will now be sent to the attacker's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Users suddenly start complaining that the network is very slow. Upon investigation, the network administrator determines some of the switches are in a failure mode that is causing them to broadcast frames to all ports. What conclusion is the network administrator most likely to draw in terms of the root cause?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the result of a MAC flooding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the result of a MAC cloning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the result of an ARP poisoning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the result of a DDoS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MAC flooding attack, a threat actor will overflow the switch with Ethernet packets that have been spoofed so that every packet contains a different source MAC address. This can quickly consume all the memory in the switch for the MAC address table. Once the MAC address table is full, the switch will enter the fail-open mode and broadcast in-coming frames out of all other 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In a credential relay attack, which of the following best describes how the credentials are compromised?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9"/>
              <w:gridCol w:w="8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try to intercept username and password information in plaintext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try to intercept digests of user passwords as they are being transmitted.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try to intercept username and password information in cleartext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use their own device to set up a MITM attack to intercept credentials.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intercept digests of passwords to crack them using a high-outcome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intercept digests of user passwords as they are being transmitted and then relay the clients' credentials to impersonate the user. Most credential relay attacks involve a threat actor setting up their own device (a "man-in-the-middle") and trick a user on their device to attempt to authenticate to the attacker's bogus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Ciampa.Sec+8e.25.8.1 - Describe the different types of 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Attacks on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adopted anomaly-based monitoring and establishes a secure baseline. If the company does not maintain baselines on a timely basis, what is a potential consequence?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many false positives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many false negatives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many true positives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many true negatives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anomaly-based monitoring, whenever there is a significant deviation from the baseline, an alarm is raised. Since normal behavior can change easily, it is critical for baselines, after they have been created, to be distributed and updated on a timely basis to prevent false positives.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 disadvantage of signature-based monitoring?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can take up to two weeks to generate a trustworthy baseline.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generates more alerts than the other types of monitoring methodologies.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corresponding database must be constantly updated.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effective at monitoring network traffic and activity but not transactions.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Signature-based monitoring requires access to an updated database of signatures along with a means to actively compare and match current behavior against a collection of signatures. One of the weaknesses of signature-based monitoring is that the signature databases must be constantly updated.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Kola is asked to implement a monitoring system that uses the normal processes and actions as the standard. It should continuously analyze processes and programs and alert the user if it detects an anomaly. What type of monitoring methodology should Kola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Normalization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Behavioral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detection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Heuristic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Signature-based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Anomaly monitoring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Rather than using statistics or signatures as the standard by which comparisons are made, behavior-based monitoring uses the normal processes and actions as the standard. Behavior-based monitoring continuously analyzes the behavior of processes and programs on a system and alerts the user if it detects any abnormal actions, at which point the user can decide whether to allow or block the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professional is performing penetration testing that includes a variety of port scans. The security professional knows that unless network monitoring is temporarily disabled, it will unconditionally generate an alert, which for the time being is not the desired effect. What monitoring methodology should the security professional temporarily disable?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Heuristic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Behavioral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Normalization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detection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Signature-based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Heuristic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Anomaly monitoring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Heuristic monitoring is founded on experience-based techniques. Heuristic monitoring uses an algorithm to determine if a threat exists. It could trap an application that attempts to scan ports that the other monitoring methods might not catch. It will trigger an alert if an application tries to scan multiple 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accurately describes the activities that fall under security monitoring?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Isolating compromised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Generating relevant documentation.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Retaining relevant historical documents and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Updating the signature databases used for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Ensuring SPF authentication methods have been enabled.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of the activities that make up security monitoring and alerting include, among others, quarantine (isolating compromised systems), reporting (generating documentation on monitoring results), and archiving (retaining historical documents and records of monitoring).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Sendy is troubleshooting a new DHCP server she recently installed. Which of the following monitoring tools is she most likely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Netflow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Packet capture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DCHP replay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of the common uses of packet capture and analysis involve solving Dynamic Host Configuration Protocol (DHCP) issues such as examining DHCP client broadcasts, viewing DHCP offers with addresses and options, observing client requests for an address, and seeing the server's acknowledgment of the request.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process of monitoring traffic, a security team has seen a significant increase in network traffic flowing outside of the network perimeter. They also noticed a particular software monitoring agent has been disabled. What should they use to prevent the threat actor from interfering with the data collection effort?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SNMP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Flow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actors often attempt to disable separate software monitoring agents that are installed on each network device to hide evidence of data exfiltration. However, by using network traffic analysis (flow analysis), the network data can be collected passively without the need of monitoring agents so that threat actors cannot interfere with the data collection.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consulting firm is recommending you implement a system that will help protect critical data within your organization. It will require you to create rules to determine what data should be examined, as well as specific items within the data such as Social Security and credit card numbers. What type of system should you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DLP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loss prevention (DLP) begins with an administrator creating DLP rules based on the data (what is to be examined) and the policy (what to check for). DLPs can be configured to look for specific data (such as Social Security and credit card numbers), lines of computer software source code, words in a sequence (to prevent a report from leaving the network), maximum file sizes, and file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Amara is responsible for monitoring events from a wide variety of devices connected to the network including copiers and printers. When a new piece of networking equipment is added to the network and successfully deployed (processing and/or forwarding traffic), she uses a specific protocol to remotely query the device for information. If the device she is trying to contact does not respond, what can she do to troubleshoot the problem?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6"/>
              <w:gridCol w:w="8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Verify the device she is trying to query has network connectivity, using, for example, 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SNMP agent is installed and running on the device she is trying to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Reinstall SCAP on the device from which she is trying to query and verify it is up and running.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SPF agent is installed and running on the device from which the queries are issued.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Simple Network Management Protocol (SNMP) can be found on devices such as switches, routers, wireless access points, printers, copiers, fax machines, and even uninterruptible power supplies. Usually, a manager queries an agent for information by sending an SNMP-supported request. If the SNMP agent is not installed, even if the device has network connectivity, it will not be able to respond to SNMP queries. Since the device was successfully deployed, one can conclude it has network connectivity.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Your company has adopted a series of community-accepted security standards that are hosted in open-source online repositories. Which of the following is the company most likely to use to check their systems for vulnerabilities and misconfigurations?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SCAP-compliant applications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OSPM-verified applications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SEG-approved applications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MALW-validated applications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Content Automation Protocols (SCAP) can help automate vulnerability management and determine whether the enterprise is compliant with required policies. SCAP is a collection of community-accepted security standards, hosted in open-source, online repositories. SCAP-compliant applications use these standards to check systems for vulnerabilities and misconfigurations.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rogue employee had been coordinating via email with an outside threat actor to compromise an internal system containing sensitive information. Fortunately, the company has a system in place that allowed them to identify the individual and their intentions and released the individual before they were able to launch the attack. What type of system does the company have in place?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GIMP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UIMP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DMARC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EMXaminer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Information and Event Management (SIEM) product can perform user behavior analysis. When a user's account suddenly acts in an unusual fashion, such as a lateral movement between assets, a SIEM can generate an alert for further investigation. SIEMs can also perform sentiment analysis. Sentiment analysis is the process of computationally identifying and categorizing opinions, usually expressed in response to textual data, to determine the writer's attitude toward a particular topic. This type of information can be valuable in determining their goals and actions and has even been used as a predictive power to alert against future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An internal user installs malware on an internal system they want to target. However, the security product that is deployed in the organization was able to automatically initiate a response by placing the system into quarantine and generating an alert. Which of the following systems is capable of this type of response?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SEIM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Syslog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orchestration, automation, and response (SOAR) product is designed to help security teams manage and respond to the very high number of security warnings and alarms. In addition, it can combine comprehensive data gathering and analytics to automate incident response (it allows a security team to automate incident responses).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Ciampa.Sec+8e.25.8.2 - Explain how to perform 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Monitoring and Alerting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Zikomo's company uses Outlook in employee offices as part of their email framework. The email header in one of the messages Zikomo received contains an analysis of the email with an indicator of SAP. What does this mean?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spam aware profiler is enabled.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email contains spam or phishing characteristics.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attachment is safe.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attachment is suspicious.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email is suspicious, so the anti-malware profiler flagged it as such.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addition to other information, email headers also contain an analysis of the email by the Mail Transfer Agent (MTA). For the safe attachments category, Microsoft Office 365 uses SAP as the analysis abbreviation.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is successfully sending email messages using a forged domain to a large variety of recipients. What can the domain owner do to help mitigate the problem?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strong hashing algorithm on the email headers.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SPF on the MUAs of their employees.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spam filter in its email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DKIM to generate private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a TXT record in its DNS.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Sender Policy Framework (SPF) is an email authentication method that identifies the MTA email servers that have been authorized to send email for a domain. If a domain does not use SPF, then receiving MTA email servers cannot verify that messages appearing to be from a domain are from that domain. The administrative owner of a domain can set a TXT record in its DNS that states what servers are allowed to send mail on behalf of that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decided to use the benefits of an asymmetric algorithm and a hashing algorithm to help validate the contents of the entire email message body, among other elements of the message. What type of authentication technique is the company using?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DKIM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DMARC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EMAUTH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 Keys Identified Mail (DKIM) is an authentication technique that validates the content of the email message itself. The administrative owner of the sending domain can generate an asymmetric public/private key pair and store the public key in a TXT record on the domain's DNS. Mail servers on the outer boundary of the domain's infrastructure then use the private DKIM key to generate a digital signature (which is an encrypted digest created with a hash algorithm) of the entire message body, including all headers accumulated by the different MTAs.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 benefit of using DMARC?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4"/>
              <w:gridCol w:w="8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can extend SPF and DKIM.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acts as a proxy for the organization's email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allows the administrator to configure a secure end-to-end email tunnel.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allows the administrator to specify more than one mechanism when sending emails.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Domain-based Message Authentication, Reporting, and Conformance (DMARC) extends SPF and DKIM. It allows the administrative owner of a domain to publish a policy in their DNS records to specify which mechanism (DKIM, SPF, or both) is used when sending email from that domain. It also indicates how to check the From: field that is presented to end-users and a reporting mechanism for actions performed under those policies.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An administrator configures a DNS MX record to point to a server with proxy-like characteristics. Which of the following best describes what the administrator is trying to accomplish?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3"/>
              <w:gridCol w:w="8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Making provision for a secondary email server in case the primary email server fails.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Redirect traffic to a SEG to ensure DMARC policies are enforced.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Redirect traffic to a SEG to inspect email for malicious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Configure a SEG to segway email traffic to a redundant server for load balancing purposes.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secure email gateway (SEG) acts as a proxy for the organization's email server. Any email sent to the organization will be redirected to the SEG, which can then filter and inspect the email for malicious content. Malicious email is deleted while approved email is forwarded to the corporate email server for delivery to the intended recipient. Configuring an SEG involves setting up its DNS MX record to point to the SEG.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Ciampa.Sec+8e.25.8.3 - List and describe different email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Monitoring and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08 Infrastructure Threats and Security Monitoring</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08 Infrastructure Threats and Security Monitoring</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