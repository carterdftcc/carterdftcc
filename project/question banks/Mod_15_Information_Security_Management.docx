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An executive who works for a large corporation goes on a business trip. During the trip, the executive's $2,500 laptop is stolen. Which of the following is most likely to be true regarding the value of the asset that was stolen?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data could be restored from a backup, so the data is not a high-value asset in this context.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 though the laptop costs $2,500, it may not necessarily be considered a high-value asset.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a high probability the laptop itself is worth more than the data it contains.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data in the laptop is likely to be an asset with a greater value than the laptop itself.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operating system installed in the laptop is considered a high-value asset.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laptop computer can easily be replaced and may not necessarily be considered an asset with a high value. However, the information contained on that computer may have a very high value.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A technician is documenting the entities considered to be IT assets. Which of the following should be included in the list?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center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personnel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USB drives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Marketing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Enterprise assets range from people (employees, customers, business partners, contractors, and vendors) to physical assets (buildings, automobiles, and plant equipment). Information technology (IT) assets primarily include hardware (storage media), software (including operating systems),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A SOC team is puzzled because they are monitoring periodic evidence of a breach but are unable to definitively identify the compromised device. Which of the following best describes what may be happening and/or how it could have been prevented?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Run quarterly vulnerability scans to identify rogue devices in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compromised a system that has not been accounted for.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comprehensive CAM program could have prevented this situation.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Adopt gamification to use game-based scenarios that emulate this situation for security training.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attack that compromises data on a new but uncounted asset can leave security operations center (SOC) personnel unable to identify the owner of the asset to provide an alert or request additional information. If an attack compromises an unrecorded asset, it can then become the foothold launching point for broader attacks on other assets; SOC personnel would be unable to identify the asset. Cybersecurity asset management (CAM) combines asset management with information security. CAM can identify assets on a continuous and real-time basis. In the event of an attack, CAM provides an up-to-date listing of assets that can immediately be referenced.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Ciampa.SY0-701.25.1.3 - Explain the importance of change management processes and the impact to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replaced a router just before it became an EOL (end-of-life) product. Thus, it would no longer be supported by the manufacturer. Which of the following are costs that were likely NOT incurred during the lifecycle of the asset?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Energy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Disposal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Staff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Transportation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License renewals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Shipping and handling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Costs associated with an asset are not just when the asset is first acquired. There are costs throughout its lifecycle that can vary depending on the current phase in the lifecycle of the asset. Costs can include energy, disposal, staff time, and license renewals, among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Your company sells equipment to help secure internal networks. You are asked to submit a proposal electronically to a potential client. The proposal includes information on price, availability, service contract, and additional information. What process is being used to deliver the proposal?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Auction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E-bidding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E-proposal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 bidding process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 standard bidding process, the organization solicits bids from qualified vendors before making a purchase decision. Vendors submit proposals that contain information about the products they offer. After reviewing the proposals, the organization decides which vendor to buy from based on price, quality, availability, servicing, and other factors.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Elema owns a company that provides security services but also sells computers and security equipment such as intrusion detection system, intrusion prevention system, and firewalls. In terms of assets, how is the computer she uses in her office different from the two spare computers they keep in the stockroom for internal use and the computers they sell?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computers they sell are considered a fixed asset.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computers they sell are considered a transient asset.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computer in Elema's office is considered a fixed asset.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computer in Elema's office is considered a current asset.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computers in the stockroom are considered intangible assets.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computers in the stockroom are considered nonoperating assets.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current asset is one that can be used up or turned into cash within one fiscal year (the computers they sell). A fixed asset is a long-term asset that is kept for more than a year (the computer in Elema's office). An operating asset is one needed for the primary business function of the enterprise (Elema's computer). Nonoperating assets are those that are not used daily but nevertheless help keep the business financially stable (spare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Gulussa works in the property control department. He is responsible for tagging all incoming networking and security equipment with an internal serial number, as well as keeping a record of their location. What is this process called?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Inventory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Asset enumeration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Asset tracking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security enumeration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Asset tracking is tracing the location of tangible assets. It is important to have a detailed tracking process as part of an asset management system for all assets. This can help determine what assets add value and when they should be upgraded, replaced, or disposed of.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local municipality is finally getting around to replacing all the hard disk drives (HDDs) in their data storage arrays connected to a storage area network with solid-state drives (SSDs). After transferring the data, destruction of the data on the HDDs needs to meet certain regulatory requirements. Which of the following methods of destroying data should they use?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Degauss the HDDs and then sanitize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Sanitize the HDDs and then degauss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Degauss the HDDs.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Sanitize the HDDs.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HDDs.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Assets that contain valuable data should first have that data transferred to a different device (data retention) before it is scrubbed clean of that data (sanitization). Sanitization of data involves wiping clean or destroying the media on which the data is stored. Data sanitation tools can be employed to securely remove data. Degaussing will permanently destroy the entire drive by reducing or eliminating the magnetic field, but it cannot provide verification that the drive was destroyed.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 senior official of a company was fired for unethical practices and replaced. The new senior official required the immediate implementation of new business processes. Which of the following changes can potentially impact information security in a negative way?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Replacing passive serial numbers on all networking and security appliances with radio frequency ID stickers.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approval process that adds up to two weeks before fixed assets can be purchased.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Adding a layer of managers to the organizational chart to ensure a greater degree of oversight.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Requiring everyone to enroll in security awareness training even if they don't use a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Slowing down the acquisition of needed appliances or software for information security can leave the network exposed to recently discovered vulnerabilities if not immediately mitigated. Adding a management layer could potentially change the ownership of an asset and can affect how that asset is used while a change in a stakeholder can impact the perception of the asset and if it should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network engineer at a large facility gives a technician a configuration file and verbally asks them to update one of the switches. However, the technician accidentally updates the wrong switch. The problem is discovered because members of a particular department are calling the help desk, saying that the internet is down. How could this situation have been prevented?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4"/>
              <w:gridCol w:w="8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systematic change management process when modifying device configurations.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allow technicians to escalate their privileges unless they are being supervised.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change management tools to automate device configuration modifications.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Have a business process in place that has a greater degree of oversight.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management is particularly important to information security. While asset management monitors new assets that are added, change management watches for any adjustments or variations to assets that could impact security, such as making configuration changes to a switch.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Ciampa.SY0-701.25.1.3 - Explain the importance of change management processes and the impact to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are true regarding change management?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management comprises policies and procedures that fall under regulatory compliance.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Documentation is important in change management to roll back changes as needed.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Using Git for software version control is a type of tool used in change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Asset management and change management can be used interchangeably in some cases.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Documentation is a particularly critical step, both to maintain an audit trail should a rollback be necessary and to ensure compliance with internal and external controls. Version-control software tools assist with documentation and prevent more than one person from making changes to code at the same time. Such tools have capabilities to track changes and even back out of changes when necessary.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Ciampa.SY0-701.25.1.3 - Explain the importance of change management processes and the impact to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four routers, 24 switches, 500 computers, and a few security appliances in their network infrastructure. Which of the following would be beneficial to help keep track of configuration changes to these assets?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Spreadsheets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Version-control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Flowcharts and Gantt charts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management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 automation capabilities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Specialized change management software suites are used to maintain change logs digitally. These can provide stakeholders with an integrated and more holistic view of changes and their impacts. Typically, software suites can automatically bring up to date new diagrams that illustrate the flow of the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Ciampa.Sec+8e.25.15.1 - Explain asset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Ciampa.SY0-701.25.1.3 - Explain the importance of change management processes and the impact to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Asset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that delivers technical consulting services in the information security space loses a major account that provides 25% of their total revenue. What type of threat just became a reality for this company?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Operational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Strategic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Financial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Technical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61"/>
              <w:gridCol w:w="68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strategic threat is an action that affects the long-term goals of the organization, such as the loss of a major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An individual with supervisory experience returns to school and earns a degree in network security. The networking lab uses appliances from a specific vendor. Upon graduating, the individual gets a job as an IT manager but also performs a few technical tasks. When buying appliances, the individual insists on devices from the vendor the school uses. What kind of decision-making bias is the individual displaying?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Anchoring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Fundamental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reason for the difficulty of identifying risks is due to human nature. One recognized reason for this difficulty is unconscious human biases. Anchoring bias is holding on to a specific feature or set of features of information early in the decision-making process. Biases are developed through preferences, intuition, or past experiences and influence our decision making and vision.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in the middle of identifying and analyzing risks using the risk and control self-assessment (RSCA) methodology. A goal of the methodology is to minimize the effects of human factors when identifying risks. What are some of those factors?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Overreacting to risks associated with accidents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Underreacting to risks caused by a natural disaster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Overreacting to long-term risks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Overreacting to risks caused by intentional actions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Human behavior has revealed that most people have difficulties seeing risks and are prejudiced toward particular risks while minimizing others. Generally, people tend to underreact to risks associated with natural phenomena and overreact to risks caused by intentional actions, among others. The goal of RCSA is to not only minimize biases and prejudices but also to integrate risk management practices into the culture of the organization.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An engineering firm has a series of servers with proprietary information. They want to perform a risk analysis based on the possibility of a data breach taking place as well as the impact of the breach should it be successful. What type of risk analysis should they perform?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Probabilistic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Historical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Qualitative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Quantitative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0"/>
              <w:gridCol w:w="7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Quantitative risk calculations can be divided into the likelihood of a cyber event occurring and the impact of the event if it is successful.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Larissa is including the mean time between failures reported by a manufacturer to help determine the likelihood of a certain risk taking place within a 365-day period. Which of the following is she trying to determine?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Once historical data is compiled, it can be used to determine the likelihood of a risk occurring within a year. This is known as the annualized rate of occurrence (ARO).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IT assets of a large security training center near the coast are worth $2 million. If a severe hurricane hits, 25% of the equipment is likely to be damaged. What is the single-loss expectancy (SLE)?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Unable to determine without the ARO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Unable to determine without the ALE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$250,000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$500,000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SLE is the expected monetary loss every time a risk occurs. The SLE is the product of the Asset Value (AV) and the Exposure Factor (EF). Thus, in this scenario, SLE = AV x EF = 2,000,000 x 0.25 = 500,000.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 small insurance company has decided not to bid on a request to provide flood insurance for the IT assets of a company because the ALE exceeds $100,000. Which of the following statements coincides with the conclusion the insurance company has drawn?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a 15% chance a flood will damage 35% of the assets worth $2 million.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a 10% chance a flood will damage 40% of the assets worth $2 million.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a 5% chance a flood will damage 80% of the assets worth $2 million.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a 20% chance a flood will damage 20% of the assets worth $2 million.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annualized loss expectancy (ALE) is the product of the SLE and the annualized rate of occurrence (ARO): ALE = SLE x ARO. In this scenario, multiply all three values in a given response to obtain the ALE. Thus, 0.15 x 0.35 x 2,000,000 = 105,000. This is the only answer that exceeds $100,000. In this response, the SLE is 2,000,000 x .35, or 700,000. The ARO is 15% (0.15).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Takeshi is creating a document to help represent some of the risks associated with information security. What type of document is Takeshi creating?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tolerance heatmap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threshold 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risk indicator matrix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register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exposure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Different tools that can be used to represent risks identified through a risk assessment is called risk reporting. A risk register is a list of potential threats and associated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Charlotte is filling out a color-coded tool to list the likelihood of risks and their potential impact. What tool is she using?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matrix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mitigation heatmap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register matrix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appetite heatmap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tool that could be used to represent risk is a risk matrix. Also called a heatmap, it uses a color-coded scheme to list the possibility of risks and their potential consequences.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Valdis is on a team responsible for assessing the level of risk the company can accept for a given type of threat as well as the total risk the company can bear for a given risk posture. To succeed, which of the following best describes what they need to determine?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Their risk tolerance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Their risk acceptance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Their risk appetite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mitigation strategy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Possible risk exceptions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Possible risk exemptions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Risk tolerance is the level of risk that an organization can accept per individual risk. Risk appetite is the total risk that the organization can bear in a given risk profile.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Even though the internal policy of a company states they must install all patches, the security team decides to bypass one of the patches because they believe the risk of applying it is greater than not applying it. Instead, they will wait for the next version of the patch. In the meantime, what strategy has the company adopted?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is avoiding the 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is granting an exception.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is granting an exemption.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is mitigating the 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is accepting the risk.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is accepting the risk but there is an exception because they have opted to not fully implement the security requirement due to the conclusion they have drawn regarding the patch.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bought and installed a newly released router. A month after installation the vendor issues a notice that a relatively difficult-to-exploit vulnerability has been found and will be patched in 30 days. Peter wants to do nothing and wait 30 days, Paul wants to revert to using the previous router, and Mary wants to buy cybersecurity insurance. Which one of the following statements is NOT true?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Peter wants to accept the 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Paul wants to avoid the 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Mary wants to transfer the 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Mary wants to mitigate the risk.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Mary is not trying to mitigate the risk; instead, she wants to transfer it to the insurance company. If, for example, the risk was related to a specific service running on the router, temporarily turning off the service until the patch is released could be considered a mitigation strategy.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makes a series of automotive parts for multiple foreign and domestic automobile manufacturers. Their business practices require relationships with a wide variety of other organizations. Which of the following are most likely to pose third-party risks?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In-network doctors employees select through their benefits package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Material and product delivery channels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Subcontractors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Food trucks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Suppliers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Most businesses use external entities known as third parties. These include vendors (suppliers), business partners such as subcontractors, and those that make up the supply chain (a network that delivers a product from the supplier to the customer). Most require access to the organization's computer network to perform their IT-related functions (such as outsourced code development) and even do basic tasks such as submitting online invoices.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Ciampa.SY0-701.25.5.3 - Explain the processes associated with third-party risk assessment and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You represent the IT department as a member of the team involved with establishing and maintaining partnerships with a variety of external entities. Which of the following most accurately represents potential third-party risks that need consideration?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Ensuring both parties back up each other's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Initiating and terminating a partnership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Privacy policy of the third party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ownership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storage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initiating a partnership, significant consideration must be given to how the entities will combine their services without compromising existing security defenses. When the relationship ends, work must be done to ensure that as the parties and their IT systems separate, no gaping holes are left open for attackers to exploit. Privacy policies must be reviewed to ensure one is not less restrictive than that of the other. All parties must clearly understand who owns the data (data ownership) generated through the partnership and how it will be backed 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Ciampa.SY0-701.25.5.3 - Explain the processes associated with third-party risk assessment and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Artemis visits a supplier to participate in a vendor monitoring effort to help reduce the risks associated with third parties. Which of the following are most likely to be included in the agenda?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6"/>
              <w:gridCol w:w="8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Review the quarterly questionnaire about their supply-chain security protections.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Audit the results of their penetration testing.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memorandum of understanding can be legally enforced.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Review evidence of internal audits.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Evaluate steps in the supply chain.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Reducing risks can be accomplished through requiring a close oversight of a vendor and may include (1) demanding that third parties perform regular penetration testing and have a right-to-audit clause, (2) requiring evidence of internal audits and an independent assessment of the audits, and (3) conducting regular evaluations of the steps in the supply chain (supply-chain analysis).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Ciampa.SY0-701.25.5.3 - Explain the processes associated with third-party risk assessment and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An independent contractor offers services providing practical and tangible security training to adults in various organizations. The training program includes a heavy hands-on component and makes provision for applying concepts based on questions presented by attendees. Which of the following statements are true regarding this mode of instruction?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3"/>
              <w:gridCol w:w="8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instructor uses an andragogical approach that will benefit kinesthetic learners.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instructor uses an andragogical approach that will benefit auditory learners.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instructor uses an andragogical approach that will benefit visual learners.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instructor uses a pedagogical approach that will benefit kinesthetic learners.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instructor uses a pedagogical approach that will benefit auditory learners.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instructor uses a pedagogical approach that will benefit visual learners.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 adult learners, an andragogical approach (the art of helping an adult learn) is often preferred and learning is organized around situations in life or at work. Kinesthetic participants learn best through a lab environment or other hands-on approaches.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Ciampa.SY0-701.25.5.6 - Given a scenario, implement security awareness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wants to implement a security awareness training program that includes sending certain types of emails to help keep track of the extent to which employees are behaving like human firewalls. They also want to rotate the different types of messages based on job description and include links to online games in some of the messages. What type of training should they include?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Phishing simulations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Computer-based training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Role-based awareness training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Gamification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phishing is the primary means by which threat actors initially launch an attack, many organizations use phishing simulations to help employees recognize phishing attempts so they will not be guilty of responding to reported suspicious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Ciampa.SY0-701.25.5.6 - Given a scenario, implement security awareness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examples, whether it represents a threat, risk, or neither, could or should be included in a security awareness program at an organization?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5"/>
              <w:gridCol w:w="8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Inserting a USB flash drive a student left behind in a classroom to help identify the owner.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Receiving a call from the president of the company urgently requesting a forgotten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Displaying warning signs at an airport to use your own charging block when charging your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computer-based training to deliver instruction because it is considered the best means of training.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Enforce a password that includes at least eight upper- and lowercase, special, and numeric characters.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awareness program should include, in addition to others, risks associated with removable media and attacks through social engineering such as the president of an organization requesting a forgotten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Ciampa.Sec+8e.25.15.2 - Describe 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Ciampa.SY0-701.25.5.6 - Given a scenario, implement security awareness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Risk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15 Information Security Management</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15 Information Security Management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